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20225">
      <w:pPr>
        <w:spacing w:line="600" w:lineRule="auto"/>
        <w:jc w:val="both"/>
        <w:rPr>
          <w:rFonts w:hint="default" w:ascii="Times New Roman" w:hAnsi="Times New Roman" w:eastAsia="SimSun" w:cs="Times New Roman"/>
          <w:b/>
          <w:bCs/>
          <w:sz w:val="24"/>
          <w:szCs w:val="24"/>
        </w:rPr>
      </w:pPr>
    </w:p>
    <w:p w14:paraId="0918A9EB">
      <w:pPr>
        <w:spacing w:line="60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PHINMA UNIVERSITY OF ILOILO</w:t>
      </w:r>
    </w:p>
    <w:p w14:paraId="475BD2A0">
      <w:pPr>
        <w:spacing w:line="600" w:lineRule="auto"/>
        <w:jc w:val="cente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College of Information Technology Education</w:t>
      </w:r>
    </w:p>
    <w:p w14:paraId="4EDE89A6">
      <w:pPr>
        <w:spacing w:line="600" w:lineRule="auto"/>
        <w:jc w:val="both"/>
        <w:rPr>
          <w:rFonts w:hint="default" w:ascii="Times New Roman" w:hAnsi="Times New Roman" w:eastAsia="SimSun" w:cs="Times New Roman"/>
          <w:b w:val="0"/>
          <w:bCs w:val="0"/>
          <w:sz w:val="24"/>
          <w:szCs w:val="24"/>
        </w:rPr>
      </w:pPr>
    </w:p>
    <w:p w14:paraId="5408EE10">
      <w:pPr>
        <w:spacing w:line="600" w:lineRule="auto"/>
        <w:jc w:val="center"/>
        <w:rPr>
          <w:rFonts w:hint="default" w:ascii="Times New Roman" w:hAnsi="Times New Roman" w:eastAsia="SimSun" w:cs="Times New Roman"/>
          <w:b w:val="0"/>
          <w:bCs w:val="0"/>
          <w:sz w:val="36"/>
          <w:szCs w:val="36"/>
          <w:lang w:val="en-US"/>
        </w:rPr>
      </w:pPr>
      <w:r>
        <w:rPr>
          <w:rFonts w:hint="default" w:ascii="Times New Roman" w:hAnsi="Times New Roman" w:eastAsia="SimSun" w:cs="Times New Roman"/>
          <w:b/>
          <w:bCs/>
          <w:sz w:val="44"/>
          <w:szCs w:val="44"/>
        </w:rPr>
        <w:t>CAPSTONE PROJECT PROPOSAL</w:t>
      </w:r>
    </w:p>
    <w:p w14:paraId="3E9AA4A6">
      <w:pPr>
        <w:pStyle w:val="2"/>
        <w:bidi w:val="0"/>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PH"/>
        </w:rPr>
        <w:t xml:space="preserve">Host-Based </w:t>
      </w:r>
      <w:r>
        <w:rPr>
          <w:rFonts w:hint="default" w:ascii="Times New Roman" w:hAnsi="Times New Roman" w:cs="Times New Roman"/>
          <w:sz w:val="36"/>
          <w:szCs w:val="36"/>
          <w:lang w:val="en-US"/>
        </w:rPr>
        <w:t>Automated Network Threat</w:t>
      </w:r>
      <w:r>
        <w:rPr>
          <w:rFonts w:hint="default" w:ascii="Times New Roman" w:hAnsi="Times New Roman" w:cs="Times New Roman"/>
          <w:sz w:val="36"/>
          <w:szCs w:val="36"/>
          <w:lang w:val="en-PH"/>
        </w:rPr>
        <w:t xml:space="preserve"> </w:t>
      </w:r>
      <w:r>
        <w:rPr>
          <w:rFonts w:hint="default" w:ascii="Times New Roman" w:hAnsi="Times New Roman" w:cs="Times New Roman"/>
          <w:sz w:val="36"/>
          <w:szCs w:val="36"/>
          <w:lang w:val="en-US"/>
        </w:rPr>
        <w:t>Detection</w:t>
      </w:r>
    </w:p>
    <w:p w14:paraId="54538482">
      <w:pPr>
        <w:pStyle w:val="2"/>
        <w:bidi w:val="0"/>
        <w:jc w:val="center"/>
        <w:rPr>
          <w:rFonts w:hint="default" w:ascii="Times New Roman" w:hAnsi="Times New Roman" w:cs="Times New Roman"/>
          <w:sz w:val="36"/>
          <w:szCs w:val="36"/>
          <w:lang w:val="en-US"/>
        </w:rPr>
      </w:pPr>
      <w:r>
        <w:rPr>
          <w:rFonts w:hint="default" w:ascii="Times New Roman" w:hAnsi="Times New Roman" w:cs="Times New Roman"/>
          <w:sz w:val="36"/>
          <w:szCs w:val="36"/>
          <w:lang w:val="en-US"/>
        </w:rPr>
        <w:t xml:space="preserve"> And Management System</w:t>
      </w:r>
    </w:p>
    <w:p w14:paraId="6E135528">
      <w:pPr>
        <w:spacing w:line="600" w:lineRule="auto"/>
        <w:jc w:val="center"/>
        <w:rPr>
          <w:rFonts w:hint="default" w:ascii="Times New Roman" w:hAnsi="Times New Roman" w:eastAsia="SimSun" w:cs="Times New Roman"/>
          <w:sz w:val="24"/>
          <w:szCs w:val="24"/>
        </w:rPr>
      </w:pPr>
    </w:p>
    <w:p w14:paraId="610E7BB9">
      <w:pPr>
        <w:spacing w:line="60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partial fulfillment for the requirements in Capstone 1 and Research Subject</w:t>
      </w:r>
    </w:p>
    <w:p w14:paraId="0DE5867A">
      <w:pPr>
        <w:spacing w:line="600" w:lineRule="auto"/>
        <w:jc w:val="both"/>
        <w:rPr>
          <w:rFonts w:hint="default" w:ascii="Times New Roman" w:hAnsi="Times New Roman" w:eastAsia="SimSun" w:cs="Times New Roman"/>
          <w:sz w:val="24"/>
          <w:szCs w:val="24"/>
        </w:rPr>
      </w:pPr>
    </w:p>
    <w:p w14:paraId="2622E014">
      <w:pPr>
        <w:spacing w:line="60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John Reuben Bautista- BSIT 3</w:t>
      </w:r>
    </w:p>
    <w:p w14:paraId="5FD85911">
      <w:pPr>
        <w:spacing w:line="60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Ryan Macapayag-BSIT 3</w:t>
      </w:r>
    </w:p>
    <w:p w14:paraId="68A0D92E">
      <w:pPr>
        <w:spacing w:line="60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Derek Angelo Mano-BSIT 3</w:t>
      </w:r>
    </w:p>
    <w:p w14:paraId="4F1ACB79">
      <w:pPr>
        <w:spacing w:line="60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Angelo Calubihan-BSIT 3</w:t>
      </w:r>
    </w:p>
    <w:p w14:paraId="47D38E70">
      <w:pPr>
        <w:spacing w:line="600" w:lineRule="auto"/>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Jhon Paulo Genandoy-BSIT 3</w:t>
      </w:r>
    </w:p>
    <w:p w14:paraId="4D2D1B71">
      <w:pPr>
        <w:spacing w:line="600" w:lineRule="auto"/>
        <w:jc w:val="center"/>
        <w:rPr>
          <w:rFonts w:hint="default" w:ascii="Times New Roman" w:hAnsi="Times New Roman" w:eastAsia="SimSun" w:cs="Times New Roman"/>
          <w:b/>
          <w:bCs/>
          <w:sz w:val="24"/>
          <w:szCs w:val="24"/>
        </w:rPr>
      </w:pPr>
    </w:p>
    <w:p w14:paraId="76190D9D">
      <w:pPr>
        <w:spacing w:line="60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Data Informatics Track</w:t>
      </w:r>
    </w:p>
    <w:p w14:paraId="00C3C6B1">
      <w:pPr>
        <w:spacing w:line="600" w:lineRule="auto"/>
        <w:jc w:val="both"/>
        <w:rPr>
          <w:rFonts w:hint="default" w:ascii="Times New Roman" w:hAnsi="Times New Roman" w:eastAsia="SimSun" w:cs="Times New Roman"/>
          <w:b/>
          <w:bCs/>
          <w:sz w:val="24"/>
          <w:szCs w:val="24"/>
        </w:rPr>
      </w:pPr>
    </w:p>
    <w:p w14:paraId="6E2EEF37">
      <w:pPr>
        <w:spacing w:line="60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Second Semester</w:t>
      </w:r>
    </w:p>
    <w:p w14:paraId="07AE34FA">
      <w:pPr>
        <w:spacing w:line="600" w:lineRule="auto"/>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 xml:space="preserve"> 2025-26</w:t>
      </w:r>
    </w:p>
    <w:p w14:paraId="7D0F2F3C">
      <w:pPr>
        <w:pStyle w:val="2"/>
        <w:bidi w:val="0"/>
        <w:jc w:val="center"/>
        <w:rPr>
          <w:rFonts w:hint="default" w:ascii="Times New Roman" w:hAnsi="Times New Roman" w:cs="Times New Roman"/>
        </w:rPr>
      </w:pPr>
    </w:p>
    <w:p w14:paraId="77DBC664">
      <w:pPr>
        <w:pStyle w:val="2"/>
        <w:bidi w:val="0"/>
        <w:jc w:val="center"/>
        <w:rPr>
          <w:rFonts w:hint="default" w:ascii="Times New Roman" w:hAnsi="Times New Roman" w:cs="Times New Roman"/>
        </w:rPr>
      </w:pPr>
    </w:p>
    <w:p w14:paraId="7E4F4904">
      <w:pPr>
        <w:pStyle w:val="2"/>
        <w:bidi w:val="0"/>
        <w:jc w:val="center"/>
        <w:rPr>
          <w:rFonts w:hint="default" w:ascii="Times New Roman" w:hAnsi="Times New Roman" w:cs="Times New Roman"/>
        </w:rPr>
      </w:pPr>
      <w:r>
        <w:rPr>
          <w:rFonts w:hint="default" w:ascii="Times New Roman" w:hAnsi="Times New Roman" w:cs="Times New Roman"/>
        </w:rPr>
        <w:t>CHAPTER 1</w:t>
      </w:r>
    </w:p>
    <w:p w14:paraId="4696BA4A">
      <w:pPr>
        <w:rPr>
          <w:rFonts w:hint="default"/>
          <w:lang w:val="en-US"/>
        </w:rPr>
      </w:pPr>
    </w:p>
    <w:p w14:paraId="54F31B20">
      <w:pPr>
        <w:pStyle w:val="2"/>
        <w:bidi w:val="0"/>
        <w:jc w:val="both"/>
        <w:rPr>
          <w:rFonts w:hint="default" w:ascii="Times New Roman" w:hAnsi="Times New Roman" w:cs="Times New Roman"/>
          <w:lang w:val="en-US"/>
        </w:rPr>
      </w:pPr>
      <w:r>
        <w:rPr>
          <w:rFonts w:hint="default" w:ascii="Times New Roman" w:hAnsi="Times New Roman" w:cs="Times New Roman"/>
          <w:lang w:val="en-US"/>
        </w:rPr>
        <w:t>INTRODUCTION</w:t>
      </w:r>
    </w:p>
    <w:p w14:paraId="17622D68">
      <w:pPr>
        <w:numPr>
          <w:ilvl w:val="1"/>
          <w:numId w:val="11"/>
        </w:numPr>
        <w:spacing w:line="480" w:lineRule="auto"/>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Background of the Study </w:t>
      </w:r>
    </w:p>
    <w:p w14:paraId="12EF217A">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rPr>
      </w:pPr>
      <w:r>
        <w:rPr>
          <w:rFonts w:hint="default" w:ascii="Times New Roman" w:hAnsi="Times New Roman" w:cs="Times New Roman"/>
        </w:rPr>
        <w:t>In today's digital age, computers and network-connected devices play an essential role in the daily operations of businesses, organizations, and small offices. Employees rely on these technologies to perform various tasks such as communication, file sharing, internet browsing, and accessing online services. While these technologies improve productivity and efficiency, they also expose computer systems to various cybersecurity threats, including malware infections, unauthorized access, suspicious network activities, and other forms of cyberattacks. As technology continues to evolve, cyber threats have become more frequent and sophisticated, making cybersecurity an important concern for organizations of all sizes.</w:t>
      </w:r>
    </w:p>
    <w:p w14:paraId="2884A3C6">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Small office environments are particularly vulnerable to cybersecurity risks because they often operate with limited financial resources and lack dedicated information technology (IT) personnel. Unlike large organizations that can invest in enterprise-level security solutions, many small offices rely only on basic antivirus software and standard firewall protection. Although these security measures provide a certain level of protection, they are often insufficient for identifying suspicious network behavior or detecting threats in real time. As a result, malicious activities may remain unnoticed until they cause system disruptions, data loss, or unauthorized access to sensitive information.</w:t>
      </w:r>
    </w:p>
    <w:p w14:paraId="221C89B9">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One practical approach to improving cybersecurity in small office environments is the implementation of a </w:t>
      </w:r>
      <w:r>
        <w:rPr>
          <w:rStyle w:val="92"/>
          <w:rFonts w:hint="default" w:ascii="Times New Roman" w:hAnsi="Times New Roman" w:cs="Times New Roman"/>
        </w:rPr>
        <w:t>host-based network threat detection system</w:t>
      </w:r>
      <w:r>
        <w:rPr>
          <w:rFonts w:hint="default" w:ascii="Times New Roman" w:hAnsi="Times New Roman" w:cs="Times New Roman"/>
        </w:rPr>
        <w:t>. Unlike traditional network-wide monitoring solutions that require specialized hardware or complex configurations, a host-based system operates directly on a computer where the monitoring application is installed. By analyzing the network traffic that passes through the host computer, the system can detect unusual activities, monitor communication patterns, and generate alerts whenever suspicious behavior is identified. This approach provides a simpler and more cost-effective solution for organizations that require basic network monitoring without investing in expensive enterprise security infrastructure.</w:t>
      </w:r>
    </w:p>
    <w:p w14:paraId="5755A902">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Recent advancements in software development and open-source technologies have made it possible to develop reliable cybersecurity applications using widely available programming tools. Python has become one of the most popular programming languages for cybersecurity because of its simplicity, flexibility, and extensive collection of networking libraries. One of these libraries is </w:t>
      </w:r>
      <w:r>
        <w:rPr>
          <w:rStyle w:val="92"/>
          <w:rFonts w:hint="default" w:ascii="Times New Roman" w:hAnsi="Times New Roman" w:cs="Times New Roman"/>
        </w:rPr>
        <w:t>Scapy</w:t>
      </w:r>
      <w:r>
        <w:rPr>
          <w:rFonts w:hint="default" w:ascii="Times New Roman" w:hAnsi="Times New Roman" w:cs="Times New Roman"/>
        </w:rPr>
        <w:t xml:space="preserve">, which enables developers to capture, inspect, manipulate, and analyze network packets in real time. Scapy provides powerful packet analysis capabilities that can be used to identify abnormal traffic patterns, unauthorized communication attempts, and other network-related threats. In addition, </w:t>
      </w:r>
      <w:r>
        <w:rPr>
          <w:rStyle w:val="92"/>
          <w:rFonts w:hint="default" w:ascii="Times New Roman" w:hAnsi="Times New Roman" w:cs="Times New Roman"/>
        </w:rPr>
        <w:t>Flask</w:t>
      </w:r>
      <w:r>
        <w:rPr>
          <w:rFonts w:hint="default" w:ascii="Times New Roman" w:hAnsi="Times New Roman" w:cs="Times New Roman"/>
        </w:rPr>
        <w:t>, a lightweight Python web framework, allows developers to build interactive web-based dashboards where administrators can conveniently monitor alerts, review logs, and manage detected threats through a browser.</w:t>
      </w:r>
    </w:p>
    <w:p w14:paraId="32D84EFB">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increasing need for affordable and efficient cybersecurity solutions highlights the importance of developing systems that are specifically designed for small office environments. Most commercially available network security platforms are intended for large organizations and often require advanced technical knowledge, expensive licensing fees, and dedicated security infrastructure. These limitations make them impractical for many small businesses and offices that require a simpler yet reliable monitoring solution. A host-based monitoring application provides an alternative approach by focusing on the traffic observed by a single computer while still offering valuable information about potential security threats affecting that host.</w:t>
      </w:r>
    </w:p>
    <w:p w14:paraId="69E772C2">
      <w:pPr>
        <w:pStyle w:val="85"/>
        <w:keepNext w:val="0"/>
        <w:keepLines w:val="0"/>
        <w:widowControl/>
        <w:suppressLineNumbers w:val="0"/>
        <w:spacing w:line="480" w:lineRule="auto"/>
        <w:rPr>
          <w:rFonts w:hint="default" w:ascii="Times New Roman" w:hAnsi="Times New Roman" w:eastAsia="SimSun" w:cs="Times New Roman"/>
          <w:b/>
          <w:bCs/>
          <w:sz w:val="28"/>
          <w:szCs w:val="28"/>
          <w:lang w:val="en-US"/>
        </w:rPr>
      </w:pPr>
      <w:r>
        <w:rPr>
          <w:rFonts w:hint="default" w:ascii="Times New Roman" w:hAnsi="Times New Roman" w:cs="Times New Roman"/>
        </w:rPr>
        <w:t xml:space="preserve">The proposed </w:t>
      </w:r>
      <w:r>
        <w:rPr>
          <w:rStyle w:val="92"/>
          <w:rFonts w:hint="default" w:ascii="Times New Roman" w:hAnsi="Times New Roman" w:cs="Times New Roman"/>
        </w:rPr>
        <w:t>Host-Based Automated Network Threat Detection and Management System</w:t>
      </w:r>
      <w:r>
        <w:rPr>
          <w:rFonts w:hint="default" w:ascii="Times New Roman" w:hAnsi="Times New Roman" w:cs="Times New Roman"/>
        </w:rPr>
        <w:t xml:space="preserve"> is designed to provide continuous monitoring of network traffic from the host computer where the application is installed. The system utilizes </w:t>
      </w:r>
      <w:r>
        <w:rPr>
          <w:rStyle w:val="92"/>
          <w:rFonts w:hint="default" w:ascii="Times New Roman" w:hAnsi="Times New Roman" w:cs="Times New Roman"/>
        </w:rPr>
        <w:t>Scapy</w:t>
      </w:r>
      <w:r>
        <w:rPr>
          <w:rFonts w:hint="default" w:ascii="Times New Roman" w:hAnsi="Times New Roman" w:cs="Times New Roman"/>
        </w:rPr>
        <w:t xml:space="preserve"> to capture packets through the host's network interface and analyze communication activities in real time. By examining packet information and traffic behavior, the system identifies suspicious activities based on predefined detection rules and immediately generates notifications whenever potential threats are detected. All monitoring records, alerts, and detected events are securely stored in a database for future analysis and reporting.</w:t>
      </w:r>
    </w:p>
    <w:p w14:paraId="20F56C7C">
      <w:pPr>
        <w:spacing w:line="480" w:lineRule="auto"/>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Industry Background</w:t>
      </w:r>
    </w:p>
    <w:p w14:paraId="2B4AAE63">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information technology industry continues to expand as organizations increasingly rely on digital communication and computer networks. Businesses, schools, private institutions, and government agencies use network systems to improve communication, productivity, and operational efficiency. Along with this rapid technological growth, cybersecurity has also become one of the major concerns within the IT industry.</w:t>
      </w:r>
    </w:p>
    <w:p w14:paraId="2E657F8B">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Cybersecurity focuses on protecting networks, computer systems, applications, and sensitive information from cyber threats and unauthorized access. Many organizations invest heavily in security solutions such as firewalls, intrusion detection systems, antivirus software, and monitoring tools to protect their systems and data. However, most </w:t>
      </w:r>
    </w:p>
    <w:p w14:paraId="132DFF5E">
      <w:pPr>
        <w:spacing w:line="480" w:lineRule="auto"/>
        <w:jc w:val="left"/>
        <w:rPr>
          <w:rFonts w:hint="default" w:ascii="Times New Roman" w:hAnsi="Times New Roman" w:eastAsia="SimSun" w:cs="Times New Roman"/>
          <w:b w:val="0"/>
          <w:bCs w:val="0"/>
          <w:sz w:val="24"/>
          <w:szCs w:val="24"/>
        </w:rPr>
      </w:pPr>
    </w:p>
    <w:p w14:paraId="2676D97E">
      <w:pPr>
        <w:spacing w:line="480" w:lineRule="auto"/>
        <w:jc w:val="left"/>
        <w:rPr>
          <w:rFonts w:hint="default" w:ascii="Times New Roman" w:hAnsi="Times New Roman" w:eastAsia="SimSun" w:cs="Times New Roman"/>
          <w:b w:val="0"/>
          <w:bCs w:val="0"/>
          <w:sz w:val="24"/>
          <w:szCs w:val="24"/>
        </w:rPr>
      </w:pPr>
    </w:p>
    <w:p w14:paraId="4A8041F3">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small office environments still struggle to implement advanced cybersecurity measures because enterprise-level security systems are often expensive and difficult to maintain.</w:t>
      </w:r>
    </w:p>
    <w:p w14:paraId="73244DC5">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Small offices commonly use simple network configurations with limited monitoring capabilities. In many cases, network management is performed manually by office staff or administrators with limited technical knowledge. As a result, suspicious activities and security threats may remain undetected, increasing the risk of data breaches and network disruptions.</w:t>
      </w:r>
    </w:p>
    <w:p w14:paraId="640C1B82">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The increasing demand for affordable cybersecurity solutions creates opportunities for developing lightweight network monitoring systems specifically designed for small-scale environments. Through the use of open-source technologies such as Python, Scapy, and Flask, developers can create simplified yet effective monitoring systems that improve local network visibility and threat detection capabilities.</w:t>
      </w:r>
    </w:p>
    <w:p w14:paraId="2F75204C">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The rapid development of information technology has transformed the way organizations perform their daily operations. Businesses, educational institutions, government offices, </w:t>
      </w:r>
    </w:p>
    <w:p w14:paraId="581A8C28">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and private organizations now rely heavily on computer systems and digital communication to improve productivity and efficiency. Local networks play an important role in connecting devices and enabling communication between employees and systems within the same environment.</w:t>
      </w:r>
    </w:p>
    <w:p w14:paraId="057592F8">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Digital transformation continues to influence modern business operations. Organizations increasingly depend on digital systems for file management, communication, internet access, cloud services, and business transactions. As more devices become connected within office networks, the need for proper cybersecurity measures also becomes more important.</w:t>
      </w:r>
    </w:p>
    <w:p w14:paraId="1FE5B626">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 xml:space="preserve">Large organizations typically invest in enterprise-level cybersecurity systems and employ dedicated IT professionals to monitor and secure their networks. However, small office environments often face challenges in implementing advanced security solutions because </w:t>
      </w:r>
    </w:p>
    <w:p w14:paraId="05F41144">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of financial limitations and lack of technical expertise. Many small offices rely only on simple routers and basic antivirus programs without implementing proper network monitoring systems.</w:t>
      </w:r>
    </w:p>
    <w:p w14:paraId="4FE027E6">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Small office environments are often vulnerable to cyber threats because of limited security infrastructure. Administrators may not have the tools necessary to identify suspicious activities and monitor network traffic effectively. In many cases, monitoring activities are performed manually or not implemented at all, increasing the possibility of undetected threats and unauthorized access within the network environment.</w:t>
      </w:r>
    </w:p>
    <w:p w14:paraId="23FAE6FD">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The growing demand for affordable and lightweight monitoring systems has encouraged researchers and developers to create practical cybersecurity solutions suitable for small-scale environments. Open-source technologies such as Python, Scapy, and Flask provide opportunities for developing cost-effective systems capable of monitoring local network traffic and detecting suspicious activities without requiring expensive infrastructure.</w:t>
      </w:r>
    </w:p>
    <w:p w14:paraId="564FEC52">
      <w:pPr>
        <w:pStyle w:val="85"/>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Python is widely used in cybersecurity and software development because of its flexibility, simplicity, and extensive library support. Scapy allows packet capturing and traffic analysis, while Flask enables developers to create web-based dashboards for displaying monitoring information. The integration of these technologies provides an opportunity to develop simplified network monitoring systems suitable for small office environments.</w:t>
      </w:r>
    </w:p>
    <w:p w14:paraId="4EFC9A84">
      <w:pPr>
        <w:pStyle w:val="85"/>
        <w:keepNext w:val="0"/>
        <w:keepLines w:val="0"/>
        <w:widowControl/>
        <w:suppressLineNumbers w:val="0"/>
        <w:spacing w:line="480" w:lineRule="auto"/>
        <w:rPr>
          <w:rFonts w:hint="default" w:ascii="Times New Roman" w:hAnsi="Times New Roman" w:eastAsia="SimSun" w:cs="Times New Roman"/>
          <w:b/>
          <w:bCs/>
          <w:sz w:val="28"/>
          <w:szCs w:val="28"/>
          <w:lang w:val="en-PH"/>
        </w:rPr>
      </w:pPr>
      <w:r>
        <w:rPr>
          <w:rFonts w:hint="default" w:ascii="Times New Roman" w:hAnsi="Times New Roman" w:cs="Times New Roman"/>
        </w:rPr>
        <w:t>The proposed Automated Network Threat Detection and Management System addresses the growing need for affordable cybersecurity solutions by providing a lightweight monitoring system focused on local network environments. The system aims to improve network visibility, strengthen threat detection capabilities, and help administrators monitor connected devices more effectively.</w:t>
      </w:r>
      <w:r>
        <w:rPr>
          <w:rFonts w:hint="default" w:cs="Times New Roman"/>
          <w:lang w:val="en-PH"/>
        </w:rPr>
        <w:tab/>
      </w:r>
    </w:p>
    <w:p w14:paraId="090B3F88">
      <w:pPr>
        <w:spacing w:line="480" w:lineRule="auto"/>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Cybersecurity Discussion</w:t>
      </w:r>
    </w:p>
    <w:p w14:paraId="75696D32">
      <w:pPr>
        <w:pStyle w:val="85"/>
        <w:keepNext w:val="0"/>
        <w:keepLines w:val="0"/>
        <w:widowControl/>
        <w:suppressLineNumbers w:val="0"/>
        <w:spacing w:line="480" w:lineRule="auto"/>
      </w:pPr>
      <w:r>
        <w:t>Cybersecurity has become one of the most important aspects of modern technology and business operations. As organizations continue to rely on digital communication, computer systems, and local networks, the need for proper security measures also increases. Cybersecurity focuses on protecting systems, devices, and information from unauthorized access, attacks, data theft, and malicious activities. In small office environments, cybersecurity is especially important because connected devices often share sensitive files, internet access, and communication channels within the same network.</w:t>
      </w:r>
    </w:p>
    <w:p w14:paraId="78950749">
      <w:pPr>
        <w:pStyle w:val="85"/>
        <w:keepNext w:val="0"/>
        <w:keepLines w:val="0"/>
        <w:widowControl/>
        <w:suppressLineNumbers w:val="0"/>
        <w:spacing w:line="480" w:lineRule="auto"/>
      </w:pPr>
      <w:r>
        <w:t xml:space="preserve">Many small office environments use local area networks to connect computers, printers, servers, and other devices. Although these networks improve communication and operational efficiency, they also expose organizations to different cybersecurity risks. Because all devices are interconnected, a single infected device may compromise the </w:t>
      </w:r>
    </w:p>
    <w:p w14:paraId="09E68507">
      <w:pPr>
        <w:pStyle w:val="85"/>
        <w:keepNext w:val="0"/>
        <w:keepLines w:val="0"/>
        <w:widowControl/>
        <w:suppressLineNumbers w:val="0"/>
        <w:spacing w:line="480" w:lineRule="auto"/>
      </w:pPr>
      <w:r>
        <w:t>entire network environment. Without proper monitoring and security management, threats can spread quickly and cause data loss, operational disruptions, and unauthorized access to confidential information.</w:t>
      </w:r>
    </w:p>
    <w:p w14:paraId="3A7A67BF">
      <w:pPr>
        <w:pStyle w:val="85"/>
        <w:keepNext w:val="0"/>
        <w:keepLines w:val="0"/>
        <w:widowControl/>
        <w:suppressLineNumbers w:val="0"/>
        <w:spacing w:line="480" w:lineRule="auto"/>
      </w:pPr>
      <w:r>
        <w:t>One of the common cybersecurity threats in local networks is malware infection. Malware refers to malicious software designed to damage systems, steal information, or disrupt operations. Examples of malware include viruses, worms, ransomware, spyware, and trojans. Malware may enter the network through infected files, malicious websites, email attachments, or unauthorized downloads. Once a device becomes infected, the malware may spread to other connected devices within the same local network. This creates serious risks for small office environments where security monitoring is often limited.</w:t>
      </w:r>
    </w:p>
    <w:p w14:paraId="33A03CB5">
      <w:pPr>
        <w:pStyle w:val="85"/>
        <w:keepNext w:val="0"/>
        <w:keepLines w:val="0"/>
        <w:widowControl/>
        <w:suppressLineNumbers w:val="0"/>
        <w:spacing w:line="480" w:lineRule="auto"/>
      </w:pPr>
      <w:r>
        <w:t>Unauthorized access is another major concern in local network environments. Unauthorized users may attempt to connect to the network and access confidential files, shared resources, or restricted systems without permission. In many cases, administrators are unaware of unauthorized access attempts because small office environments often lack monitoring tools capable of detecting suspicious activities in real time. Unauthorized access may result in data theft, privacy violations, and disruption of office operations.</w:t>
      </w:r>
    </w:p>
    <w:p w14:paraId="2B629203">
      <w:pPr>
        <w:pStyle w:val="85"/>
        <w:keepNext w:val="0"/>
        <w:keepLines w:val="0"/>
        <w:widowControl/>
        <w:suppressLineNumbers w:val="0"/>
        <w:spacing w:line="480" w:lineRule="auto"/>
      </w:pPr>
      <w:r>
        <w:t>Packet sniffing is also considered a significant cybersecurity issue in network environments. Packet sniffing refers to the process of capturing and analyzing packets transmitted within a network. While packet analysis is commonly used for monitoring and troubleshooting purposes, attackers may also use packet sniffing techniques to intercept sensitive information such as usernames, passwords, and communication data. Because of this, monitoring systems capable of analyzing traffic behavior are important in detecting unusual packet activities and suspicious communication patterns.</w:t>
      </w:r>
    </w:p>
    <w:p w14:paraId="5C62FCC5">
      <w:pPr>
        <w:pStyle w:val="85"/>
        <w:keepNext w:val="0"/>
        <w:keepLines w:val="0"/>
        <w:widowControl/>
        <w:suppressLineNumbers w:val="0"/>
        <w:spacing w:line="480" w:lineRule="auto"/>
      </w:pPr>
      <w:r>
        <w:t>Traffic monitoring plays an essential role in maintaining network security. Monitoring systems observe the flow of data between connected devices and analyze traffic behavior continuously. Through traffic monitoring, administrators can identify unusual communication patterns, repeated connection attempts, suspicious IP addresses, and abnormal traffic spikes. Real-time monitoring improves network visibility and allows administrators to respond immediately whenever suspicious activities are detected.</w:t>
      </w:r>
    </w:p>
    <w:p w14:paraId="4FF9FD3B">
      <w:pPr>
        <w:pStyle w:val="85"/>
        <w:keepNext w:val="0"/>
        <w:keepLines w:val="0"/>
        <w:widowControl/>
        <w:suppressLineNumbers w:val="0"/>
        <w:spacing w:line="480" w:lineRule="auto"/>
      </w:pPr>
      <w:r>
        <w:t>Cyberattacks targeting local networks continue to increase as organizations become more dependent on digital technologies. Attackers often target smaller organizations because they typically have weaker security systems compared to large companies. Small office environments are particularly vulnerable because they often lack dedicated cybersecurity personnel and advanced intrusion detection systems. Many offices rely only on basic routers and antivirus software without implementing continuous network monitoring.</w:t>
      </w:r>
    </w:p>
    <w:p w14:paraId="5A3F1522">
      <w:pPr>
        <w:pStyle w:val="85"/>
        <w:keepNext w:val="0"/>
        <w:keepLines w:val="0"/>
        <w:widowControl/>
        <w:suppressLineNumbers w:val="0"/>
        <w:spacing w:line="480" w:lineRule="auto"/>
      </w:pPr>
      <w:r>
        <w:t>Intrusion detection systems help improve cybersecurity by analyzing network traffic and identifying activities that may indicate malicious behavior. These systems observe communication patterns and generate alerts whenever abnormal traffic behavior is detected. Automated detection systems improve monitoring efficiency by reducing the need for manual observation and allowing administrators to focus on responding to identified threats.</w:t>
      </w:r>
    </w:p>
    <w:p w14:paraId="06A96EF9">
      <w:pPr>
        <w:pStyle w:val="85"/>
        <w:keepNext w:val="0"/>
        <w:keepLines w:val="0"/>
        <w:widowControl/>
        <w:suppressLineNumbers w:val="0"/>
        <w:spacing w:line="480" w:lineRule="auto"/>
      </w:pPr>
      <w:r>
        <w:t>The proposed Automated Network Threat Detection and Management System aims to improve cybersecurity within small office local network environments. By using Scapy for packet capturing and analysis, the system can monitor traffic behavior and identify suspicious activities in real time. Flask provides a web-based interface that allows administrators to view monitoring results, alerts, and logs more efficiently. The proposed system helps improve network visibility and provides administrators with a centralized monitoring platform suitable for small-scale office environments.</w:t>
      </w:r>
    </w:p>
    <w:p w14:paraId="2F6B0670">
      <w:pPr>
        <w:spacing w:line="480" w:lineRule="auto"/>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Importance of Local Network Security</w:t>
      </w:r>
    </w:p>
    <w:p w14:paraId="619BBBA7">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Local network security is important because devices connected within the same network environment often share resources, files, communication channels, and internet access. A security issue affecting one device may spread quickly across the entire network and compromise other connected systems.</w:t>
      </w:r>
    </w:p>
    <w:p w14:paraId="7F6A7F92">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Small office environments are particularly vulnerable because they often lack advanced cybersecurity infrastructure and dedicated IT personnel. Employees may unintentionally connect infected devices, download unsafe files, or access malicious websites, increasing the risk of malware infections and unauthorized access attempts.</w:t>
      </w:r>
    </w:p>
    <w:p w14:paraId="2B3E3C88">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Securing local networks helps protect sensitive information, improve operational continuity, and minimize the possibility of data breaches and network disruptions. Monitoring systems improve visibility and help administrators identify suspicious activities before they become major security incidents. Through automated detection and </w:t>
      </w:r>
    </w:p>
    <w:p w14:paraId="2DA57132">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alert mechanisms, administrators can respond more effectively to potential threats and </w:t>
      </w:r>
    </w:p>
    <w:p w14:paraId="16F90551">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improve overall network management.</w:t>
      </w:r>
    </w:p>
    <w:p w14:paraId="157BC7B5">
      <w:pPr>
        <w:spacing w:line="480" w:lineRule="auto"/>
        <w:jc w:val="left"/>
        <w:rPr>
          <w:rFonts w:hint="default" w:ascii="Times New Roman" w:hAnsi="Times New Roman" w:eastAsia="SimSun" w:cs="Times New Roman"/>
          <w:b w:val="0"/>
          <w:bCs w:val="0"/>
          <w:sz w:val="24"/>
          <w:szCs w:val="24"/>
        </w:rPr>
      </w:pPr>
    </w:p>
    <w:p w14:paraId="31B62574">
      <w:pPr>
        <w:numPr>
          <w:ilvl w:val="1"/>
          <w:numId w:val="11"/>
        </w:numPr>
        <w:spacing w:line="480" w:lineRule="auto"/>
        <w:ind w:left="0" w:leftChars="0" w:firstLine="0" w:firstLine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Statement of the Problem</w:t>
      </w:r>
    </w:p>
    <w:p w14:paraId="74E90CF1">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increasing dependence of small offices on computer systems and network connectivity has significantly improved workplace productivity and communication. However, this dependence has also increased the exposure of these organizations to various cybersecurity threats, including unauthorized access, malware infections, suspicious network activities, and other forms of cyberattacks. Many small office environments do not have dedicated cybersecurity personnel or advanced security solutions due to limited financial and technical resources. As a result, network activities are often not monitored continuously, allowing potential threats to remain undetected until they cause disruptions, data breaches, or system failures.</w:t>
      </w:r>
    </w:p>
    <w:p w14:paraId="3982C0B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Although several commercial cybersecurity solutions are available, many of them are designed for large organizations and require expensive licensing, specialized hardware, or advanced technical expertise. These limitations make them difficult to implement in small office environments. Consequently, there is a growing need for a lightweight, affordable, and user-friendly host-based network monitoring system that can automatically detect suspicious activities, notify administrators of potential threats, and maintain monitoring records for future analysis.</w:t>
      </w:r>
    </w:p>
    <w:p w14:paraId="29D4B03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aims to address these concerns by providing continuous monitoring of network traffic through a host computer using </w:t>
      </w:r>
      <w:r>
        <w:rPr>
          <w:rStyle w:val="92"/>
          <w:rFonts w:hint="default" w:ascii="Times New Roman" w:hAnsi="Times New Roman" w:cs="Times New Roman"/>
          <w:sz w:val="24"/>
          <w:szCs w:val="24"/>
        </w:rPr>
        <w:t>Python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Flask</w:t>
      </w:r>
      <w:r>
        <w:rPr>
          <w:rFonts w:hint="default" w:ascii="Times New Roman" w:hAnsi="Times New Roman" w:cs="Times New Roman"/>
          <w:sz w:val="24"/>
          <w:szCs w:val="24"/>
        </w:rPr>
        <w:t>. The system is designed to analyze captured packets, detect suspicious activities based on predefined rules, generate real-time alerts, and provide administrators with a web-based dashboard for monitoring and managing detected threats.</w:t>
      </w:r>
    </w:p>
    <w:p w14:paraId="44258AA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Specifically, this study seeks to answer the following research questions:</w:t>
      </w:r>
    </w:p>
    <w:p w14:paraId="601DE2A7">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How can network traffic be monitored efficiently on a host computer in real time?</w:t>
      </w:r>
      <w:r>
        <w:rPr>
          <w:rFonts w:hint="default" w:ascii="Times New Roman" w:hAnsi="Times New Roman" w:cs="Times New Roman"/>
          <w:sz w:val="24"/>
          <w:szCs w:val="24"/>
        </w:rPr>
        <w:t xml:space="preserve"> </w:t>
      </w:r>
    </w:p>
    <w:p w14:paraId="425D733A">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How can suspicious activities be automatically detected from packets captured by the host computer using packet analysis techniques?</w:t>
      </w:r>
      <w:r>
        <w:rPr>
          <w:rFonts w:hint="default" w:ascii="Times New Roman" w:hAnsi="Times New Roman" w:cs="Times New Roman"/>
          <w:sz w:val="24"/>
          <w:szCs w:val="24"/>
        </w:rPr>
        <w:t xml:space="preserve"> </w:t>
      </w:r>
    </w:p>
    <w:p w14:paraId="78DFBD2B">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How can the system generate timely and accurate alerts to notify administrators whenever suspicious network activities or potential security threats are detected?</w:t>
      </w:r>
      <w:r>
        <w:rPr>
          <w:rFonts w:hint="default" w:ascii="Times New Roman" w:hAnsi="Times New Roman" w:cs="Times New Roman"/>
          <w:sz w:val="24"/>
          <w:szCs w:val="24"/>
        </w:rPr>
        <w:t xml:space="preserve"> </w:t>
      </w:r>
    </w:p>
    <w:p w14:paraId="0A1C7837">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How can detected threats, monitoring logs, and packet information be securely stored, organized, and managed to support monitoring, investigation, and future analysis?</w:t>
      </w:r>
      <w:r>
        <w:rPr>
          <w:rFonts w:hint="default" w:ascii="Times New Roman" w:hAnsi="Times New Roman" w:cs="Times New Roman"/>
          <w:sz w:val="24"/>
          <w:szCs w:val="24"/>
        </w:rPr>
        <w:t xml:space="preserve"> </w:t>
      </w:r>
    </w:p>
    <w:p w14:paraId="593EF9E5">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How can a web-based monitoring dashboard improve the visibility of network activities and assist administrators in managing detected threats within a host-based monitoring environment?</w:t>
      </w:r>
      <w:r>
        <w:rPr>
          <w:rFonts w:hint="default" w:ascii="Times New Roman" w:hAnsi="Times New Roman" w:cs="Times New Roman"/>
          <w:sz w:val="24"/>
          <w:szCs w:val="24"/>
        </w:rPr>
        <w:t xml:space="preserve"> </w:t>
      </w:r>
    </w:p>
    <w:p w14:paraId="0DF3F033">
      <w:pPr>
        <w:keepNext w:val="0"/>
        <w:keepLines w:val="0"/>
        <w:widowControl/>
        <w:numPr>
          <w:ilvl w:val="0"/>
          <w:numId w:val="1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How can the proposed Host-Based Automated Network Threat Detection and Management System contribute to improving cybersecurity practices and network protection for small office environments while remaining affordable and easy to use?</w:t>
      </w:r>
      <w:r>
        <w:rPr>
          <w:rFonts w:hint="default" w:ascii="Times New Roman" w:hAnsi="Times New Roman" w:cs="Times New Roman"/>
          <w:sz w:val="24"/>
          <w:szCs w:val="24"/>
        </w:rPr>
        <w:t xml:space="preserve"> </w:t>
      </w:r>
    </w:p>
    <w:p w14:paraId="3FD0C9C6">
      <w:pPr>
        <w:numPr>
          <w:numId w:val="0"/>
        </w:numPr>
        <w:spacing w:line="480" w:lineRule="auto"/>
        <w:jc w:val="left"/>
        <w:rPr>
          <w:rFonts w:hint="default" w:ascii="Times New Roman" w:hAnsi="Times New Roman" w:eastAsia="SimSun" w:cs="Times New Roman"/>
          <w:b/>
          <w:bCs/>
          <w:sz w:val="24"/>
          <w:szCs w:val="24"/>
        </w:rPr>
      </w:pPr>
    </w:p>
    <w:p w14:paraId="60F3183D">
      <w:pPr>
        <w:numPr>
          <w:ilvl w:val="1"/>
          <w:numId w:val="11"/>
        </w:numPr>
        <w:spacing w:line="480" w:lineRule="auto"/>
        <w:ind w:left="0" w:leftChars="0" w:firstLine="0" w:firstLine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Objectives of the Study</w:t>
      </w:r>
    </w:p>
    <w:p w14:paraId="6565994F">
      <w:pPr>
        <w:numPr>
          <w:numId w:val="0"/>
        </w:numPr>
        <w:spacing w:line="480" w:lineRule="auto"/>
        <w:ind w:leftChars="0"/>
        <w:jc w:val="left"/>
        <w:rPr>
          <w:rFonts w:hint="default" w:ascii="Times New Roman" w:hAnsi="Times New Roman" w:cs="Times New Roman"/>
          <w:b/>
          <w:bCs/>
          <w:sz w:val="24"/>
          <w:szCs w:val="24"/>
        </w:rPr>
      </w:pPr>
      <w:r>
        <w:rPr>
          <w:rFonts w:hint="default" w:ascii="Times New Roman" w:hAnsi="Times New Roman" w:eastAsia="SimSun" w:cs="Times New Roman"/>
          <w:sz w:val="24"/>
          <w:szCs w:val="24"/>
        </w:rPr>
        <w:t xml:space="preserve">This study aims to design and develop a </w:t>
      </w:r>
      <w:r>
        <w:rPr>
          <w:rStyle w:val="92"/>
          <w:rFonts w:hint="default" w:ascii="Times New Roman" w:hAnsi="Times New Roman" w:eastAsia="SimSun" w:cs="Times New Roman"/>
          <w:sz w:val="24"/>
          <w:szCs w:val="24"/>
        </w:rPr>
        <w:t>Host-Based Automated Network Threat Detection and Management System</w:t>
      </w:r>
      <w:r>
        <w:rPr>
          <w:rFonts w:hint="default" w:ascii="Times New Roman" w:hAnsi="Times New Roman" w:eastAsia="SimSun" w:cs="Times New Roman"/>
          <w:sz w:val="24"/>
          <w:szCs w:val="24"/>
        </w:rPr>
        <w:t xml:space="preserve"> that enhances cybersecurity by monitoring network traffic directly from a host computer. The proposed system is intended to help administrators identify suspicious network activities, generate timely alerts, and manage security-related information through a user-friendly web-based dashboard. By utilizing </w:t>
      </w:r>
      <w:r>
        <w:rPr>
          <w:rStyle w:val="92"/>
          <w:rFonts w:hint="default" w:ascii="Times New Roman" w:hAnsi="Times New Roman" w:eastAsia="SimSun" w:cs="Times New Roman"/>
          <w:sz w:val="24"/>
          <w:szCs w:val="24"/>
        </w:rPr>
        <w:t>Python</w:t>
      </w:r>
      <w:r>
        <w:rPr>
          <w:rFonts w:hint="default" w:ascii="Times New Roman" w:hAnsi="Times New Roman" w:eastAsia="SimSun" w:cs="Times New Roman"/>
          <w:sz w:val="24"/>
          <w:szCs w:val="24"/>
        </w:rPr>
        <w:t xml:space="preserve">, </w:t>
      </w:r>
      <w:r>
        <w:rPr>
          <w:rStyle w:val="92"/>
          <w:rFonts w:hint="default" w:ascii="Times New Roman" w:hAnsi="Times New Roman" w:eastAsia="SimSun" w:cs="Times New Roman"/>
          <w:sz w:val="24"/>
          <w:szCs w:val="24"/>
        </w:rPr>
        <w:t>Scapy</w:t>
      </w:r>
      <w:r>
        <w:rPr>
          <w:rFonts w:hint="default" w:ascii="Times New Roman" w:hAnsi="Times New Roman" w:eastAsia="SimSun" w:cs="Times New Roman"/>
          <w:sz w:val="24"/>
          <w:szCs w:val="24"/>
        </w:rPr>
        <w:t xml:space="preserve">, and </w:t>
      </w:r>
      <w:r>
        <w:rPr>
          <w:rStyle w:val="92"/>
          <w:rFonts w:hint="default" w:ascii="Times New Roman" w:hAnsi="Times New Roman" w:eastAsia="SimSun" w:cs="Times New Roman"/>
          <w:sz w:val="24"/>
          <w:szCs w:val="24"/>
        </w:rPr>
        <w:t>Flask</w:t>
      </w:r>
      <w:r>
        <w:rPr>
          <w:rFonts w:hint="default" w:ascii="Times New Roman" w:hAnsi="Times New Roman" w:eastAsia="SimSun" w:cs="Times New Roman"/>
          <w:sz w:val="24"/>
          <w:szCs w:val="24"/>
        </w:rPr>
        <w:t>, the system seeks to provide a practical and cost-effective solution that improves host-level network visibility and assists small office environments in strengthening their cybersecurity practices.</w:t>
      </w:r>
    </w:p>
    <w:p w14:paraId="35CFD913">
      <w:pPr>
        <w:numPr>
          <w:ilvl w:val="2"/>
          <w:numId w:val="11"/>
        </w:numPr>
        <w:spacing w:line="480" w:lineRule="auto"/>
        <w:ind w:left="0" w:leftChars="0" w:firstLine="0" w:firstLine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General Objective</w:t>
      </w:r>
    </w:p>
    <w:p w14:paraId="1131C731">
      <w:pPr>
        <w:numPr>
          <w:numId w:val="0"/>
        </w:numPr>
        <w:spacing w:line="480" w:lineRule="auto"/>
        <w:ind w:leftChars="0"/>
        <w:jc w:val="left"/>
        <w:rPr>
          <w:rFonts w:hint="default" w:ascii="Times New Roman" w:hAnsi="Times New Roman" w:cs="Times New Roman"/>
          <w:b/>
          <w:bCs/>
          <w:sz w:val="24"/>
          <w:szCs w:val="24"/>
        </w:rPr>
      </w:pPr>
      <w:r>
        <w:rPr>
          <w:rFonts w:hint="default" w:ascii="Times New Roman" w:hAnsi="Times New Roman" w:eastAsia="SimSun" w:cs="Times New Roman"/>
          <w:sz w:val="24"/>
          <w:szCs w:val="24"/>
        </w:rPr>
        <w:t xml:space="preserve">The general objective of this study is to </w:t>
      </w:r>
      <w:r>
        <w:rPr>
          <w:rStyle w:val="92"/>
          <w:rFonts w:hint="default" w:ascii="Times New Roman" w:hAnsi="Times New Roman" w:eastAsia="SimSun" w:cs="Times New Roman"/>
          <w:sz w:val="24"/>
          <w:szCs w:val="24"/>
        </w:rPr>
        <w:t>design, develop, and implement a Host-Based Automated Network Threat Detection and Management System using Python, Scapy, and Flask</w:t>
      </w:r>
      <w:r>
        <w:rPr>
          <w:rFonts w:hint="default" w:ascii="Times New Roman" w:hAnsi="Times New Roman" w:eastAsia="SimSun" w:cs="Times New Roman"/>
          <w:sz w:val="24"/>
          <w:szCs w:val="24"/>
        </w:rPr>
        <w:t>. The system aims to monitor network traffic through the host computer's network interface, analyze captured packets in real time, detect suspicious network activities, generate alerts, and provide a centralized web-based dashboard for monitoring and managing detected threats in small office environments.</w:t>
      </w:r>
    </w:p>
    <w:p w14:paraId="78D2B027">
      <w:pPr>
        <w:spacing w:line="48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1.3.2 Specific Objectives</w:t>
      </w:r>
    </w:p>
    <w:p w14:paraId="0FBB6BB5">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To achieve the general objective, this study specifically aims to:</w:t>
      </w:r>
    </w:p>
    <w:p w14:paraId="3AD4259A">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To develop a host-based monitoring application capable of capturing and analyzing network packets in real time through the host computer's network interface using the Scapy library.</w:t>
      </w:r>
      <w:r>
        <w:rPr>
          <w:rFonts w:hint="default" w:ascii="Times New Roman" w:hAnsi="Times New Roman" w:cs="Times New Roman"/>
          <w:sz w:val="24"/>
          <w:szCs w:val="24"/>
        </w:rPr>
        <w:t xml:space="preserve"> </w:t>
      </w:r>
    </w:p>
    <w:p w14:paraId="34BA6381">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To implement packet analysis techniques that identify suspicious network activities, unusual traffic patterns, and potential security threats based on predefined detection rules.</w:t>
      </w:r>
      <w:r>
        <w:rPr>
          <w:rFonts w:hint="default" w:ascii="Times New Roman" w:hAnsi="Times New Roman" w:cs="Times New Roman"/>
          <w:sz w:val="24"/>
          <w:szCs w:val="24"/>
        </w:rPr>
        <w:t xml:space="preserve"> </w:t>
      </w:r>
    </w:p>
    <w:p w14:paraId="296BD385">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To design and develop a web-based monitoring dashboard using the Flask framework that enables administrators to monitor network activities, review alerts, and access monitoring logs through an intuitive interface.</w:t>
      </w:r>
      <w:r>
        <w:rPr>
          <w:rFonts w:hint="default" w:ascii="Times New Roman" w:hAnsi="Times New Roman" w:cs="Times New Roman"/>
          <w:sz w:val="24"/>
          <w:szCs w:val="24"/>
        </w:rPr>
        <w:t xml:space="preserve"> </w:t>
      </w:r>
    </w:p>
    <w:p w14:paraId="735E94D5">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To generate real-time notifications and alerts whenever suspicious activities or potential threats are detected, allowing administrators to respond promptly to security incidents.</w:t>
      </w:r>
      <w:r>
        <w:rPr>
          <w:rFonts w:hint="default" w:ascii="Times New Roman" w:hAnsi="Times New Roman" w:cs="Times New Roman"/>
          <w:sz w:val="24"/>
          <w:szCs w:val="24"/>
        </w:rPr>
        <w:t xml:space="preserve"> </w:t>
      </w:r>
    </w:p>
    <w:p w14:paraId="387C00EF">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To store captured network events, detected threats, monitoring logs, and related information in a database to support record management, future analysis, and report generation.</w:t>
      </w:r>
      <w:r>
        <w:rPr>
          <w:rFonts w:hint="default" w:ascii="Times New Roman" w:hAnsi="Times New Roman" w:cs="Times New Roman"/>
          <w:sz w:val="24"/>
          <w:szCs w:val="24"/>
        </w:rPr>
        <w:t xml:space="preserve"> </w:t>
      </w:r>
    </w:p>
    <w:p w14:paraId="24B345E9">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To provide administrators with a centralized platform for reviewing, managing, and analyzing detected security events to improve host-level network monitoring and decision-making.</w:t>
      </w:r>
      <w:r>
        <w:rPr>
          <w:rFonts w:hint="default" w:ascii="Times New Roman" w:hAnsi="Times New Roman" w:cs="Times New Roman"/>
          <w:sz w:val="24"/>
          <w:szCs w:val="24"/>
        </w:rPr>
        <w:t xml:space="preserve"> </w:t>
      </w:r>
    </w:p>
    <w:p w14:paraId="744222FC">
      <w:pPr>
        <w:keepNext w:val="0"/>
        <w:keepLines w:val="0"/>
        <w:widowControl/>
        <w:numPr>
          <w:ilvl w:val="0"/>
          <w:numId w:val="13"/>
        </w:numPr>
        <w:suppressLineNumbers w:val="0"/>
        <w:spacing w:before="0" w:beforeAutospacing="1" w:after="0" w:afterAutospacing="1" w:line="480" w:lineRule="auto"/>
        <w:ind w:left="720" w:hanging="360"/>
        <w:rPr>
          <w:rFonts w:hint="default" w:ascii="Times New Roman" w:hAnsi="Times New Roman" w:cs="Times New Roman"/>
          <w:b/>
          <w:bCs/>
          <w:sz w:val="28"/>
          <w:szCs w:val="28"/>
        </w:rPr>
      </w:pPr>
      <w:r>
        <w:rPr>
          <w:rStyle w:val="92"/>
          <w:rFonts w:hint="default" w:ascii="Times New Roman" w:hAnsi="Times New Roman" w:cs="Times New Roman"/>
          <w:sz w:val="24"/>
          <w:szCs w:val="24"/>
        </w:rPr>
        <w:t>To evaluate the functionality, usability, reliability, efficiency, and security of the proposed system using the ISO/IEC 25010 Software Quality Model to determine whether the system meets its intended objectives and user requirements.</w:t>
      </w:r>
    </w:p>
    <w:p w14:paraId="3E7A0510">
      <w:pPr>
        <w:keepNext w:val="0"/>
        <w:keepLines w:val="0"/>
        <w:widowControl/>
        <w:numPr>
          <w:numId w:val="0"/>
        </w:numPr>
        <w:suppressLineNumbers w:val="0"/>
        <w:spacing w:before="0" w:beforeAutospacing="1" w:after="0" w:afterAutospacing="1" w:line="480" w:lineRule="auto"/>
        <w:ind w:left="360" w:leftChars="0"/>
        <w:rPr>
          <w:rFonts w:hint="default" w:ascii="Times New Roman" w:hAnsi="Times New Roman" w:cs="Times New Roman"/>
          <w:b/>
          <w:bCs/>
          <w:sz w:val="28"/>
          <w:szCs w:val="28"/>
        </w:rPr>
      </w:pPr>
    </w:p>
    <w:p w14:paraId="087A4221">
      <w:pPr>
        <w:numPr>
          <w:ilvl w:val="1"/>
          <w:numId w:val="11"/>
        </w:numPr>
        <w:spacing w:line="600" w:lineRule="auto"/>
        <w:ind w:left="0" w:leftChars="0" w:firstLine="0" w:firstLine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Scope and Delimitation</w:t>
      </w:r>
    </w:p>
    <w:p w14:paraId="71FE92F9">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This study focuses on the design, development, and implementation of a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intended for </w:t>
      </w:r>
      <w:r>
        <w:rPr>
          <w:rStyle w:val="92"/>
          <w:rFonts w:hint="default" w:ascii="Times New Roman" w:hAnsi="Times New Roman" w:cs="Times New Roman"/>
          <w:sz w:val="24"/>
          <w:szCs w:val="24"/>
        </w:rPr>
        <w:t>small office environments</w:t>
      </w:r>
      <w:r>
        <w:rPr>
          <w:rFonts w:hint="default" w:ascii="Times New Roman" w:hAnsi="Times New Roman" w:cs="Times New Roman"/>
          <w:sz w:val="24"/>
          <w:szCs w:val="24"/>
        </w:rPr>
        <w:t xml:space="preserve">. The proposed system is designed to operate on a </w:t>
      </w:r>
      <w:r>
        <w:rPr>
          <w:rStyle w:val="92"/>
          <w:rFonts w:hint="default" w:ascii="Times New Roman" w:hAnsi="Times New Roman" w:cs="Times New Roman"/>
          <w:sz w:val="24"/>
          <w:szCs w:val="24"/>
        </w:rPr>
        <w:t>host computer</w:t>
      </w:r>
      <w:r>
        <w:rPr>
          <w:rFonts w:hint="default" w:ascii="Times New Roman" w:hAnsi="Times New Roman" w:cs="Times New Roman"/>
          <w:sz w:val="24"/>
          <w:szCs w:val="24"/>
        </w:rPr>
        <w:t xml:space="preserve">, where it continuously monitors network traffic passing through the host's network interface. By utilizing </w:t>
      </w:r>
      <w:r>
        <w:rPr>
          <w:rStyle w:val="92"/>
          <w:rFonts w:hint="default" w:ascii="Times New Roman" w:hAnsi="Times New Roman" w:cs="Times New Roman"/>
          <w:sz w:val="24"/>
          <w:szCs w:val="24"/>
        </w:rPr>
        <w:t>Python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Flask</w:t>
      </w:r>
      <w:r>
        <w:rPr>
          <w:rFonts w:hint="default" w:ascii="Times New Roman" w:hAnsi="Times New Roman" w:cs="Times New Roman"/>
          <w:sz w:val="24"/>
          <w:szCs w:val="24"/>
        </w:rPr>
        <w:t>, the system captures and analyzes network packets in real time, identifies suspicious activities based on predefined detection rules, generates alerts, and provides administrators with a web-based dashboard for monitoring and managing detected threats.</w:t>
      </w:r>
    </w:p>
    <w:p w14:paraId="5D99792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primary purpose of the system is to improve host-level network security by providing continuous monitoring and timely detection of potentially malicious network activities. The system also maintains monitoring logs and threat records that can be reviewed by administrators for investigation, reporting, and future reference.</w:t>
      </w:r>
    </w:p>
    <w:p w14:paraId="33FA620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Specifically, the proposed system includes the following features and capabilities:</w:t>
      </w:r>
    </w:p>
    <w:p w14:paraId="6F3655D2">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Operates on a host computer</w:t>
      </w:r>
      <w:r>
        <w:rPr>
          <w:rFonts w:hint="default" w:ascii="Times New Roman" w:hAnsi="Times New Roman" w:cs="Times New Roman"/>
          <w:sz w:val="24"/>
          <w:szCs w:val="24"/>
        </w:rPr>
        <w:t xml:space="preserve"> where the monitoring application is installed. </w:t>
      </w:r>
    </w:p>
    <w:p w14:paraId="6707A99D">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Captures network packets</w:t>
      </w:r>
      <w:r>
        <w:rPr>
          <w:rFonts w:hint="default" w:ascii="Times New Roman" w:hAnsi="Times New Roman" w:cs="Times New Roman"/>
          <w:sz w:val="24"/>
          <w:szCs w:val="24"/>
        </w:rPr>
        <w:t xml:space="preserve"> through the host computer's active network interface using the Scapy library. </w:t>
      </w:r>
    </w:p>
    <w:p w14:paraId="6702EB8E">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Analyzes captured packets</w:t>
      </w:r>
      <w:r>
        <w:rPr>
          <w:rFonts w:hint="default" w:ascii="Times New Roman" w:hAnsi="Times New Roman" w:cs="Times New Roman"/>
          <w:sz w:val="24"/>
          <w:szCs w:val="24"/>
        </w:rPr>
        <w:t xml:space="preserve"> to identify suspicious traffic patterns, unauthorized communication attempts, and other predefined indicators of potential security threats. </w:t>
      </w:r>
    </w:p>
    <w:p w14:paraId="67D43D30">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Generates real-time alerts</w:t>
      </w:r>
      <w:r>
        <w:rPr>
          <w:rFonts w:hint="default" w:ascii="Times New Roman" w:hAnsi="Times New Roman" w:cs="Times New Roman"/>
          <w:sz w:val="24"/>
          <w:szCs w:val="24"/>
        </w:rPr>
        <w:t xml:space="preserve"> whenever suspicious activities or abnormal network behavior are detected. </w:t>
      </w:r>
    </w:p>
    <w:p w14:paraId="2709FF5A">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Stores monitoring logs and detected threat records</w:t>
      </w:r>
      <w:r>
        <w:rPr>
          <w:rFonts w:hint="default" w:ascii="Times New Roman" w:hAnsi="Times New Roman" w:cs="Times New Roman"/>
          <w:sz w:val="24"/>
          <w:szCs w:val="24"/>
        </w:rPr>
        <w:t xml:space="preserve"> in a database for future review, reporting, and analysis. </w:t>
      </w:r>
    </w:p>
    <w:p w14:paraId="50ABA337">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Provides a web-based monitoring dashboard</w:t>
      </w:r>
      <w:r>
        <w:rPr>
          <w:rFonts w:hint="default" w:ascii="Times New Roman" w:hAnsi="Times New Roman" w:cs="Times New Roman"/>
          <w:sz w:val="24"/>
          <w:szCs w:val="24"/>
        </w:rPr>
        <w:t xml:space="preserve"> developed using the Flask framework, allowing administrators to view alerts, monitoring logs, and threat information through a standard web browser. </w:t>
      </w:r>
    </w:p>
    <w:p w14:paraId="693E85A2">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Supports continuous monitoring</w:t>
      </w:r>
      <w:r>
        <w:rPr>
          <w:rFonts w:hint="default" w:ascii="Times New Roman" w:hAnsi="Times New Roman" w:cs="Times New Roman"/>
          <w:sz w:val="24"/>
          <w:szCs w:val="24"/>
        </w:rPr>
        <w:t xml:space="preserve"> while the application is actively running on the host computer. </w:t>
      </w:r>
    </w:p>
    <w:p w14:paraId="4E0C3F1F">
      <w:pPr>
        <w:keepNext w:val="0"/>
        <w:keepLines w:val="0"/>
        <w:widowControl/>
        <w:numPr>
          <w:ilvl w:val="0"/>
          <w:numId w:val="1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Provides basic reporting features</w:t>
      </w:r>
      <w:r>
        <w:rPr>
          <w:rFonts w:hint="default" w:ascii="Times New Roman" w:hAnsi="Times New Roman" w:cs="Times New Roman"/>
          <w:sz w:val="24"/>
          <w:szCs w:val="24"/>
        </w:rPr>
        <w:t xml:space="preserve"> to assist administrators in reviewing historical monitoring data and detected security events. </w:t>
      </w:r>
    </w:p>
    <w:p w14:paraId="0839C3D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Delimitation of the Study</w:t>
      </w:r>
    </w:p>
    <w:p w14:paraId="6E63BF6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To clearly define the boundaries of the study, the proposed system has the following limitations:</w:t>
      </w:r>
    </w:p>
    <w:p w14:paraId="1BACBD8D">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is designed as a </w:t>
      </w:r>
      <w:r>
        <w:rPr>
          <w:rStyle w:val="92"/>
          <w:rFonts w:hint="default" w:ascii="Times New Roman" w:hAnsi="Times New Roman" w:cs="Times New Roman"/>
          <w:sz w:val="24"/>
          <w:szCs w:val="24"/>
        </w:rPr>
        <w:t>host-based monitoring application</w:t>
      </w:r>
      <w:r>
        <w:rPr>
          <w:rFonts w:hint="default" w:ascii="Times New Roman" w:hAnsi="Times New Roman" w:cs="Times New Roman"/>
          <w:sz w:val="24"/>
          <w:szCs w:val="24"/>
        </w:rPr>
        <w:t xml:space="preserve"> and only monitors network traffic that passes through the host computer where it is installed. </w:t>
      </w:r>
    </w:p>
    <w:p w14:paraId="5782DF45">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Style w:val="92"/>
          <w:rFonts w:hint="default" w:ascii="Times New Roman" w:hAnsi="Times New Roman" w:cs="Times New Roman"/>
          <w:sz w:val="24"/>
          <w:szCs w:val="24"/>
        </w:rPr>
        <w:t>does not monitor enterprise-wide network infrastructures</w:t>
      </w:r>
      <w:r>
        <w:rPr>
          <w:rFonts w:hint="default" w:ascii="Times New Roman" w:hAnsi="Times New Roman" w:cs="Times New Roman"/>
          <w:sz w:val="24"/>
          <w:szCs w:val="24"/>
        </w:rPr>
        <w:t xml:space="preserve"> or provide centralized monitoring for multiple computers simultaneously. </w:t>
      </w:r>
    </w:p>
    <w:p w14:paraId="6E19BF7D">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Style w:val="92"/>
          <w:rFonts w:hint="default" w:ascii="Times New Roman" w:hAnsi="Times New Roman" w:cs="Times New Roman"/>
          <w:sz w:val="24"/>
          <w:szCs w:val="24"/>
        </w:rPr>
        <w:t>does not replace commercial antivirus software, endpoint protection platforms, or enterprise intrusion detection systems</w:t>
      </w:r>
      <w:r>
        <w:rPr>
          <w:rFonts w:hint="default" w:ascii="Times New Roman" w:hAnsi="Times New Roman" w:cs="Times New Roman"/>
          <w:sz w:val="24"/>
          <w:szCs w:val="24"/>
        </w:rPr>
        <w:t xml:space="preserve">. Instead, it serves as an additional monitoring tool that enhances host-level network visibility. </w:t>
      </w:r>
    </w:p>
    <w:p w14:paraId="7188823B">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Style w:val="92"/>
          <w:rFonts w:hint="default" w:ascii="Times New Roman" w:hAnsi="Times New Roman" w:cs="Times New Roman"/>
          <w:sz w:val="24"/>
          <w:szCs w:val="24"/>
        </w:rPr>
        <w:t>does not prevent or eliminate cyberattacks automatically</w:t>
      </w:r>
      <w:r>
        <w:rPr>
          <w:rFonts w:hint="default" w:ascii="Times New Roman" w:hAnsi="Times New Roman" w:cs="Times New Roman"/>
          <w:sz w:val="24"/>
          <w:szCs w:val="24"/>
        </w:rPr>
        <w:t xml:space="preserve">. Its primary function is to detect suspicious activities, generate alerts, and provide monitoring information to assist administrators in making security decisions. </w:t>
      </w:r>
    </w:p>
    <w:p w14:paraId="684605F7">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Style w:val="92"/>
          <w:rFonts w:hint="default" w:ascii="Times New Roman" w:hAnsi="Times New Roman" w:cs="Times New Roman"/>
          <w:sz w:val="24"/>
          <w:szCs w:val="24"/>
        </w:rPr>
        <w:t>cannot analyze encrypted network traffic beyond the packet header information</w:t>
      </w:r>
      <w:r>
        <w:rPr>
          <w:rFonts w:hint="default" w:ascii="Times New Roman" w:hAnsi="Times New Roman" w:cs="Times New Roman"/>
          <w:sz w:val="24"/>
          <w:szCs w:val="24"/>
        </w:rPr>
        <w:t xml:space="preserve"> unless additional decryption mechanisms are implemented. </w:t>
      </w:r>
    </w:p>
    <w:p w14:paraId="32DC9911">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Style w:val="92"/>
          <w:rFonts w:hint="default" w:ascii="Times New Roman" w:hAnsi="Times New Roman" w:cs="Times New Roman"/>
          <w:sz w:val="24"/>
          <w:szCs w:val="24"/>
        </w:rPr>
        <w:t>does not monitor traffic that is not visible to the host computer</w:t>
      </w:r>
      <w:r>
        <w:rPr>
          <w:rFonts w:hint="default" w:ascii="Times New Roman" w:hAnsi="Times New Roman" w:cs="Times New Roman"/>
          <w:sz w:val="24"/>
          <w:szCs w:val="24"/>
        </w:rPr>
        <w:t xml:space="preserve">, including communications between other devices that do not pass through the host's network interface. </w:t>
      </w:r>
    </w:p>
    <w:p w14:paraId="117E1CAB">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w:t>
      </w:r>
      <w:r>
        <w:rPr>
          <w:rStyle w:val="92"/>
          <w:rFonts w:hint="default" w:ascii="Times New Roman" w:hAnsi="Times New Roman" w:cs="Times New Roman"/>
          <w:sz w:val="24"/>
          <w:szCs w:val="24"/>
        </w:rPr>
        <w:t>does not incorporate Artificial Intelligence (AI), Machine Learning (ML), or behavioral analytics</w:t>
      </w:r>
      <w:r>
        <w:rPr>
          <w:rFonts w:hint="default" w:ascii="Times New Roman" w:hAnsi="Times New Roman" w:cs="Times New Roman"/>
          <w:sz w:val="24"/>
          <w:szCs w:val="24"/>
        </w:rPr>
        <w:t xml:space="preserve"> for threat detection. Detection is based on predefined monitoring rules and packet analysis techniques. </w:t>
      </w:r>
    </w:p>
    <w:p w14:paraId="5020B45B">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study focuses on </w:t>
      </w:r>
      <w:r>
        <w:rPr>
          <w:rStyle w:val="92"/>
          <w:rFonts w:hint="default" w:ascii="Times New Roman" w:hAnsi="Times New Roman" w:cs="Times New Roman"/>
          <w:sz w:val="24"/>
          <w:szCs w:val="24"/>
        </w:rPr>
        <w:t>small office environments</w:t>
      </w:r>
      <w:r>
        <w:rPr>
          <w:rFonts w:hint="default" w:ascii="Times New Roman" w:hAnsi="Times New Roman" w:cs="Times New Roman"/>
          <w:sz w:val="24"/>
          <w:szCs w:val="24"/>
        </w:rPr>
        <w:t xml:space="preserve"> and is not intended for large-scale enterprise networks or cloud-based infrastructures. </w:t>
      </w:r>
    </w:p>
    <w:p w14:paraId="21DF383F">
      <w:pPr>
        <w:keepNext w:val="0"/>
        <w:keepLines w:val="0"/>
        <w:widowControl/>
        <w:numPr>
          <w:ilvl w:val="0"/>
          <w:numId w:val="1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requires the necessary operating system permissions to capture network packets, as packet monitoring depends on access to the host computer's network interface. </w:t>
      </w:r>
    </w:p>
    <w:p w14:paraId="31EC5C56">
      <w:pPr>
        <w:pStyle w:val="4"/>
        <w:keepNext w:val="0"/>
        <w:keepLines w:val="0"/>
        <w:widowControl/>
        <w:suppressLineNumbers w:val="0"/>
        <w:spacing w:line="480" w:lineRule="auto"/>
        <w:rPr>
          <w:rFonts w:hint="default" w:ascii="Times New Roman" w:hAnsi="Times New Roman" w:cs="Times New Roman"/>
          <w:sz w:val="24"/>
          <w:szCs w:val="24"/>
        </w:rPr>
      </w:pPr>
    </w:p>
    <w:p w14:paraId="672DE568">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Target Users</w:t>
      </w:r>
    </w:p>
    <w:p w14:paraId="2C6635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is intended for the following users:</w:t>
      </w:r>
    </w:p>
    <w:p w14:paraId="2E5B38DF">
      <w:pPr>
        <w:keepNext w:val="0"/>
        <w:keepLines w:val="0"/>
        <w:widowControl/>
        <w:numPr>
          <w:ilvl w:val="0"/>
          <w:numId w:val="1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Small office administrators responsible for monitoring computer security and network activities. </w:t>
      </w:r>
    </w:p>
    <w:p w14:paraId="345283F2">
      <w:pPr>
        <w:keepNext w:val="0"/>
        <w:keepLines w:val="0"/>
        <w:widowControl/>
        <w:numPr>
          <w:ilvl w:val="0"/>
          <w:numId w:val="1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Information Technology (IT) personnel who require a lightweight monitoring tool for host-level traffic analysis. </w:t>
      </w:r>
    </w:p>
    <w:p w14:paraId="66D06120">
      <w:pPr>
        <w:keepNext w:val="0"/>
        <w:keepLines w:val="0"/>
        <w:widowControl/>
        <w:numPr>
          <w:ilvl w:val="0"/>
          <w:numId w:val="1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Small businesses and organizations seeking an affordable and easy-to-use network threat detection solution. </w:t>
      </w:r>
    </w:p>
    <w:p w14:paraId="16848868">
      <w:pPr>
        <w:keepNext w:val="0"/>
        <w:keepLines w:val="0"/>
        <w:widowControl/>
        <w:numPr>
          <w:ilvl w:val="0"/>
          <w:numId w:val="1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Researchers and students interested in cybersecurity, packet analysis, and host-based intrusion detection systems. </w:t>
      </w:r>
    </w:p>
    <w:p w14:paraId="1812874A">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System Platform</w:t>
      </w:r>
    </w:p>
    <w:p w14:paraId="23EDAF3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is developed as a </w:t>
      </w:r>
      <w:r>
        <w:rPr>
          <w:rStyle w:val="92"/>
          <w:rFonts w:hint="default" w:ascii="Times New Roman" w:hAnsi="Times New Roman" w:cs="Times New Roman"/>
          <w:sz w:val="24"/>
          <w:szCs w:val="24"/>
        </w:rPr>
        <w:t>web-based host monitoring application</w:t>
      </w:r>
      <w:r>
        <w:rPr>
          <w:rFonts w:hint="default" w:ascii="Times New Roman" w:hAnsi="Times New Roman" w:cs="Times New Roman"/>
          <w:sz w:val="24"/>
          <w:szCs w:val="24"/>
        </w:rPr>
        <w:t>.</w:t>
      </w:r>
    </w:p>
    <w:p w14:paraId="24567FF3">
      <w:pPr>
        <w:keepNext w:val="0"/>
        <w:keepLines w:val="0"/>
        <w:widowControl/>
        <w:numPr>
          <w:ilvl w:val="0"/>
          <w:numId w:val="1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Programming Language:</w:t>
      </w:r>
      <w:r>
        <w:rPr>
          <w:rFonts w:hint="default" w:ascii="Times New Roman" w:hAnsi="Times New Roman" w:cs="Times New Roman"/>
          <w:sz w:val="24"/>
          <w:szCs w:val="24"/>
        </w:rPr>
        <w:t xml:space="preserve"> Python </w:t>
      </w:r>
    </w:p>
    <w:p w14:paraId="4794A7B3">
      <w:pPr>
        <w:keepNext w:val="0"/>
        <w:keepLines w:val="0"/>
        <w:widowControl/>
        <w:numPr>
          <w:ilvl w:val="0"/>
          <w:numId w:val="1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Packet Analysis Library:</w:t>
      </w:r>
      <w:r>
        <w:rPr>
          <w:rFonts w:hint="default" w:ascii="Times New Roman" w:hAnsi="Times New Roman" w:cs="Times New Roman"/>
          <w:sz w:val="24"/>
          <w:szCs w:val="24"/>
        </w:rPr>
        <w:t xml:space="preserve"> Scapy </w:t>
      </w:r>
    </w:p>
    <w:p w14:paraId="28668198">
      <w:pPr>
        <w:keepNext w:val="0"/>
        <w:keepLines w:val="0"/>
        <w:widowControl/>
        <w:numPr>
          <w:ilvl w:val="0"/>
          <w:numId w:val="1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Web Framework:</w:t>
      </w:r>
      <w:r>
        <w:rPr>
          <w:rFonts w:hint="default" w:ascii="Times New Roman" w:hAnsi="Times New Roman" w:cs="Times New Roman"/>
          <w:sz w:val="24"/>
          <w:szCs w:val="24"/>
        </w:rPr>
        <w:t xml:space="preserve"> Flask </w:t>
      </w:r>
    </w:p>
    <w:p w14:paraId="626ADAC9">
      <w:pPr>
        <w:keepNext w:val="0"/>
        <w:keepLines w:val="0"/>
        <w:widowControl/>
        <w:numPr>
          <w:ilvl w:val="0"/>
          <w:numId w:val="1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Database:</w:t>
      </w:r>
      <w:r>
        <w:rPr>
          <w:rFonts w:hint="default" w:ascii="Times New Roman" w:hAnsi="Times New Roman" w:cs="Times New Roman"/>
          <w:sz w:val="24"/>
          <w:szCs w:val="24"/>
        </w:rPr>
        <w:t xml:space="preserve"> SQLite or MySQL </w:t>
      </w:r>
    </w:p>
    <w:p w14:paraId="750EA9D5">
      <w:pPr>
        <w:keepNext w:val="0"/>
        <w:keepLines w:val="0"/>
        <w:widowControl/>
        <w:numPr>
          <w:ilvl w:val="0"/>
          <w:numId w:val="1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Development Environment:</w:t>
      </w:r>
      <w:r>
        <w:rPr>
          <w:rFonts w:hint="default" w:ascii="Times New Roman" w:hAnsi="Times New Roman" w:cs="Times New Roman"/>
          <w:sz w:val="24"/>
          <w:szCs w:val="24"/>
        </w:rPr>
        <w:t xml:space="preserve"> Visual Studio Code </w:t>
      </w:r>
    </w:p>
    <w:p w14:paraId="5D38A425">
      <w:pPr>
        <w:keepNext w:val="0"/>
        <w:keepLines w:val="0"/>
        <w:widowControl/>
        <w:numPr>
          <w:ilvl w:val="0"/>
          <w:numId w:val="1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Style w:val="92"/>
          <w:rFonts w:hint="default" w:ascii="Times New Roman" w:hAnsi="Times New Roman" w:cs="Times New Roman"/>
          <w:sz w:val="24"/>
          <w:szCs w:val="24"/>
        </w:rPr>
        <w:t>Operating Environment:</w:t>
      </w:r>
      <w:r>
        <w:rPr>
          <w:rFonts w:hint="default" w:ascii="Times New Roman" w:hAnsi="Times New Roman" w:cs="Times New Roman"/>
          <w:sz w:val="24"/>
          <w:szCs w:val="24"/>
        </w:rPr>
        <w:t xml:space="preserve"> Windows-based host computer </w:t>
      </w:r>
    </w:p>
    <w:p w14:paraId="1E049535">
      <w:pPr>
        <w:keepNext w:val="0"/>
        <w:keepLines w:val="0"/>
        <w:widowControl/>
        <w:numPr>
          <w:ilvl w:val="0"/>
          <w:numId w:val="17"/>
        </w:numPr>
        <w:suppressLineNumbers w:val="0"/>
        <w:spacing w:before="0" w:beforeAutospacing="1" w:after="0" w:afterAutospacing="1" w:line="480" w:lineRule="auto"/>
        <w:ind w:left="720" w:hanging="360"/>
      </w:pPr>
      <w:r>
        <w:rPr>
          <w:rStyle w:val="92"/>
          <w:rFonts w:hint="default" w:ascii="Times New Roman" w:hAnsi="Times New Roman" w:cs="Times New Roman"/>
          <w:sz w:val="24"/>
          <w:szCs w:val="24"/>
        </w:rPr>
        <w:t>Access Method:</w:t>
      </w:r>
      <w:r>
        <w:rPr>
          <w:rFonts w:hint="default" w:ascii="Times New Roman" w:hAnsi="Times New Roman" w:cs="Times New Roman"/>
          <w:sz w:val="24"/>
          <w:szCs w:val="24"/>
        </w:rPr>
        <w:t xml:space="preserve"> Web browser within the host computer or authorized local access</w:t>
      </w:r>
      <w:r>
        <w:t xml:space="preserve"> </w:t>
      </w:r>
    </w:p>
    <w:p w14:paraId="1DD07D4A">
      <w:pPr>
        <w:spacing w:line="600" w:lineRule="auto"/>
        <w:jc w:val="left"/>
        <w:rPr>
          <w:rFonts w:hint="default" w:ascii="Times New Roman" w:hAnsi="Times New Roman" w:cs="Times New Roman"/>
          <w:b w:val="0"/>
          <w:bCs w:val="0"/>
          <w:sz w:val="24"/>
          <w:szCs w:val="24"/>
        </w:rPr>
      </w:pPr>
    </w:p>
    <w:p w14:paraId="30B3776F">
      <w:pPr>
        <w:spacing w:line="60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1.5 Significance of the Study</w:t>
      </w:r>
    </w:p>
    <w:p w14:paraId="7AC3179C">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development of the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is expected to provide valuable contributions to small office environments, administrators, researchers, students, and future developers. By utilizing </w:t>
      </w:r>
      <w:r>
        <w:rPr>
          <w:rStyle w:val="92"/>
          <w:rFonts w:hint="default" w:ascii="Times New Roman" w:hAnsi="Times New Roman" w:cs="Times New Roman"/>
          <w:sz w:val="24"/>
          <w:szCs w:val="24"/>
        </w:rPr>
        <w:t>Python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Flask</w:t>
      </w:r>
      <w:r>
        <w:rPr>
          <w:rFonts w:hint="default" w:ascii="Times New Roman" w:hAnsi="Times New Roman" w:cs="Times New Roman"/>
          <w:sz w:val="24"/>
          <w:szCs w:val="24"/>
        </w:rPr>
        <w:t>, the proposed system offers a practical and cost-effective solution for monitoring network activities from a protected host computer, detecting suspicious network behavior, and assisting administrators in managing potential security threats. The findings and implementation of this study are expected to benefit the following:</w:t>
      </w:r>
    </w:p>
    <w:p w14:paraId="61F8025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Administrators</w:t>
      </w:r>
    </w:p>
    <w:p w14:paraId="4B9F7A6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provides administrators with a convenient and efficient way to monitor network activities from the protected host computer in real time. Through the web-based dashboard, administrators can review captured network packets, receive notifications when suspicious activities are detected, and analyze monitoring logs for security investigation. This allows administrators to respond more quickly to potential threats and improve the overall security of the computer system.</w:t>
      </w:r>
    </w:p>
    <w:p w14:paraId="25BCA489">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Small Office Organizations</w:t>
      </w:r>
    </w:p>
    <w:p w14:paraId="4A9B47C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Small office organizations often face cybersecurity challenges due to limited financial resources and the absence of dedicated IT security personnel. The proposed system offers an affordable host-based monitoring solution that enhances cybersecurity without requiring expensive enterprise security products. By providing continuous packet monitoring and threat detection, the system helps organizations identify suspicious activities before they develop into more serious security incidents.</w:t>
      </w:r>
    </w:p>
    <w:p w14:paraId="578F540C">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End Users</w:t>
      </w:r>
    </w:p>
    <w:p w14:paraId="54FDD55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Employees and other authorized users benefit from a more secure computing environment because the system continuously monitors network activities occurring on the protected host computer. Although users interact with the system indirectly, the monitoring process helps reduce the risk of unauthorized access, malicious network activities, and other cybersecurity threats that may affect daily operations.</w:t>
      </w:r>
    </w:p>
    <w:p w14:paraId="4D0DE40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Information Technology Personnel</w:t>
      </w:r>
    </w:p>
    <w:p w14:paraId="4E5473B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personnel can use the proposed system as a supplementary monitoring tool to assist in troubleshooting network-related issues and investigating suspicious activities. The monitoring logs, packet information, and generated alerts provide useful data that can support incident analysis, system maintenance, and security management.</w:t>
      </w:r>
    </w:p>
    <w:p w14:paraId="0201829E">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w:t>
      </w:r>
    </w:p>
    <w:p w14:paraId="701DA62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study contributes to the growing body of knowledge in the fields of cybersecurity, network monitoring, and host-based intrusion detection. Future researchers may use this study as a reference for developing improved threat detection techniques, evaluating host-based security solutions, or conducting similar studies involving packet analysis and network monitoring.</w:t>
      </w:r>
    </w:p>
    <w:p w14:paraId="5D3C14DC">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Future Developers</w:t>
      </w:r>
    </w:p>
    <w:p w14:paraId="72DD058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provides a foundation for future software developers who intend to enhance host-based cybersecurity applications. Future improvements may include the integration of artificial intelligence, machine learning, behavioral analysis, cloud-based monitoring, automated response mechanisms, and advanced threat intelligence to improve detection accuracy and overall system performance.</w:t>
      </w:r>
    </w:p>
    <w:p w14:paraId="24303AA6">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Information Technology Students</w:t>
      </w:r>
    </w:p>
    <w:p w14:paraId="1C21F32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Students pursuing Information Technology, Computer Science, or related programs may use this study as a learning resource in software development, cybersecurity, network monitoring, and packet analysis. The project demonstrates how open-source technologies such as Python, Scapy, and Flask can be integrated to develop practical cybersecurity solutions for real-world applications.</w:t>
      </w:r>
    </w:p>
    <w:p w14:paraId="65BD634D">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Academic Institution</w:t>
      </w:r>
    </w:p>
    <w:p w14:paraId="2DF904A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study may also serve as an additional instructional resource for educational institutions by providing an example of a practical cybersecurity project that combines networking, software engineering, database management, and web application development. It may encourage future students to conduct similar research that addresses current cybersecurity challenges using modern technologies</w:t>
      </w:r>
    </w:p>
    <w:p w14:paraId="5A738CBC">
      <w:pPr>
        <w:pStyle w:val="2"/>
        <w:keepNext w:val="0"/>
        <w:keepLines w:val="0"/>
        <w:widowControl/>
        <w:suppressLineNumbers w:val="0"/>
        <w:rPr>
          <w:rFonts w:hint="default" w:ascii="Times New Roman" w:hAnsi="Times New Roman" w:cs="Times New Roman"/>
          <w:sz w:val="28"/>
          <w:szCs w:val="28"/>
        </w:rPr>
      </w:pPr>
      <w:r>
        <w:rPr>
          <w:rStyle w:val="92"/>
          <w:rFonts w:hint="default" w:ascii="Times New Roman" w:hAnsi="Times New Roman" w:cs="Times New Roman"/>
          <w:b/>
          <w:bCs/>
          <w:sz w:val="28"/>
          <w:szCs w:val="28"/>
        </w:rPr>
        <w:t>1.6 Definition of Terms</w:t>
      </w:r>
    </w:p>
    <w:p w14:paraId="6C2B974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following terms are defined to provide a better understanding of the technical concepts and terminology used throughout this study.</w:t>
      </w:r>
    </w:p>
    <w:p w14:paraId="2CFE3373">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w:t>
      </w:r>
    </w:p>
    <w:p w14:paraId="53ABFA0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individual responsible for operating the proposed system, monitoring network activities, reviewing alerts, managing monitoring logs, and responding to detected security incidents.</w:t>
      </w:r>
    </w:p>
    <w:p w14:paraId="3E00B496">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Alert</w:t>
      </w:r>
    </w:p>
    <w:p w14:paraId="3CCDC07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notification generated by the system whenever suspicious network activities or predefined threat conditions are detected during packet analysis.</w:t>
      </w:r>
    </w:p>
    <w:p w14:paraId="63639A3D">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Automated System</w:t>
      </w:r>
    </w:p>
    <w:p w14:paraId="268D746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computer-based system capable of performing monitoring, detection, and management tasks with minimal human intervention.</w:t>
      </w:r>
    </w:p>
    <w:p w14:paraId="26CAAB18">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Cybersecurity</w:t>
      </w:r>
    </w:p>
    <w:p w14:paraId="52AA492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practice of protecting computer systems, networks, applications, and digital information against unauthorized access, cyberattacks, malware, and other security threats.</w:t>
      </w:r>
    </w:p>
    <w:p w14:paraId="3B6E7A2D">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Dashboard</w:t>
      </w:r>
    </w:p>
    <w:p w14:paraId="298A000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graphical web-based interface that presents monitoring information, alerts, network logs, and other security-related data in an organized and user-friendly manner.</w:t>
      </w:r>
    </w:p>
    <w:p w14:paraId="603E9410">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Database</w:t>
      </w:r>
    </w:p>
    <w:p w14:paraId="7FF8FB1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structured collection of information used by the system to store administrator accounts, monitoring logs, detected threats, timestamps, and other relevant records for future retrieval and analysis.</w:t>
      </w:r>
    </w:p>
    <w:p w14:paraId="3D83ED6B">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Endpoint Security</w:t>
      </w:r>
    </w:p>
    <w:p w14:paraId="21E3EEE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cybersecurity approach that focuses on protecting individual computers, laptops, and other endpoint devices from cyber threats through continuous monitoring, detection, and security management.</w:t>
      </w:r>
    </w:p>
    <w:p w14:paraId="5FB9AA24">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w:t>
      </w:r>
    </w:p>
    <w:p w14:paraId="79350AA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lightweight Python web application framework used to develop the web-based dashboard that allows administrators to monitor alerts, review logs, and manage detected threats.</w:t>
      </w:r>
    </w:p>
    <w:p w14:paraId="289B7363">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Host-Based Monitoring</w:t>
      </w:r>
    </w:p>
    <w:p w14:paraId="29FE5DD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cybersecurity monitoring approach in which a software application operates directly on a host computer to observe, analyze, and detect suspicious activities from the network traffic visible to that host.</w:t>
      </w:r>
    </w:p>
    <w:p w14:paraId="3FB761C3">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 Computer</w:t>
      </w:r>
    </w:p>
    <w:p w14:paraId="2430DA0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computer on which the proposed Host-Based Automated Network Threat Detection and Management System is installed and executed. The system captures and analyzes packets passing through this computer's network interface.</w:t>
      </w:r>
    </w:p>
    <w:p w14:paraId="6FD3A3AB">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Intrusion Detection</w:t>
      </w:r>
    </w:p>
    <w:p w14:paraId="6504452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process of identifying unauthorized access attempts, abnormal activities, or suspicious behaviors that may indicate potential cybersecurity threats within a computer system or network.</w:t>
      </w:r>
    </w:p>
    <w:p w14:paraId="6F07EEC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Monitoring Log</w:t>
      </w:r>
    </w:p>
    <w:p w14:paraId="23E6F4B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collection of recorded network events, detected alerts, packet information, timestamps, and monitoring results generated by the system for future review and investigation.</w:t>
      </w:r>
    </w:p>
    <w:p w14:paraId="2B3E0AB0">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 Interface</w:t>
      </w:r>
    </w:p>
    <w:p w14:paraId="15748F7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physical or virtual communication component of a computer that enables it to send and receive network traffic. The proposed system captures packets through the host computer's active network interface.</w:t>
      </w:r>
    </w:p>
    <w:p w14:paraId="5B3B147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 Traffic</w:t>
      </w:r>
    </w:p>
    <w:p w14:paraId="6E8E05B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flow of data packets transmitted and received by a computer over a network. The proposed system analyzes this traffic to identify abnormal communication patterns and suspicious activities.</w:t>
      </w:r>
    </w:p>
    <w:p w14:paraId="13B1B23D">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w:t>
      </w:r>
    </w:p>
    <w:p w14:paraId="45AF0DF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formatted unit of digital information transmitted over a network. Each packet contains data and control information that can be analyzed to understand network communication.</w:t>
      </w:r>
    </w:p>
    <w:p w14:paraId="07B55704">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Capture</w:t>
      </w:r>
    </w:p>
    <w:p w14:paraId="3C26ECD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process of intercepting and collecting network packets from a computer's network interface for monitoring and analysis.</w:t>
      </w:r>
    </w:p>
    <w:p w14:paraId="014EEEDE">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Inspection</w:t>
      </w:r>
    </w:p>
    <w:p w14:paraId="06F4CCE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examination and analysis of captured network packets to identify communication details, traffic behavior, protocol information, and possible security threats.</w:t>
      </w:r>
    </w:p>
    <w:p w14:paraId="4A90224A">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w:t>
      </w:r>
    </w:p>
    <w:p w14:paraId="2FE4798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high-level programming language widely used for software development, automation, cybersecurity, and network programming. It serves as the primary programming language used in developing the proposed system.</w:t>
      </w:r>
    </w:p>
    <w:p w14:paraId="50156C6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w:t>
      </w:r>
    </w:p>
    <w:p w14:paraId="4C1F905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 open-source Python library used for capturing, creating, manipulating, and analyzing network packets. It serves as the primary packet analysis tool utilized by the proposed Host-Based Automated Network Threat Detection and Management System.</w:t>
      </w:r>
    </w:p>
    <w:p w14:paraId="79B58090">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Suspicious Activity</w:t>
      </w:r>
    </w:p>
    <w:p w14:paraId="30F6ACE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Any unusual or unauthorized network behavior that may indicate a potential cybersecurity threat, including abnormal traffic patterns, unexpected communication attempts, or unauthorized access attempts.</w:t>
      </w:r>
    </w:p>
    <w:p w14:paraId="5115A00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Threat Detection</w:t>
      </w:r>
    </w:p>
    <w:p w14:paraId="569F609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process of identifying potential cybersecurity threats by analyzing captured network traffic and comparing observed behavior against predefined detection rules.</w:t>
      </w:r>
    </w:p>
    <w:p w14:paraId="66D3C9DA">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Web-Based Monitoring System</w:t>
      </w:r>
    </w:p>
    <w:p w14:paraId="1AC4C9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monitoring application that provides administrators with access to network monitoring information, alerts, reports, and security logs through a standard web browser using the Flask framework.</w:t>
      </w:r>
    </w:p>
    <w:p w14:paraId="1286C9DA">
      <w:pPr>
        <w:pStyle w:val="85"/>
        <w:keepNext w:val="0"/>
        <w:keepLines w:val="0"/>
        <w:widowControl/>
        <w:suppressLineNumbers w:val="0"/>
        <w:spacing w:line="480" w:lineRule="auto"/>
        <w:rPr>
          <w:rFonts w:hint="default" w:ascii="Times New Roman" w:hAnsi="Times New Roman" w:cs="Times New Roman"/>
          <w:b/>
          <w:bCs/>
          <w:sz w:val="28"/>
          <w:szCs w:val="28"/>
          <w:lang w:val="en-PH"/>
        </w:rPr>
      </w:pPr>
    </w:p>
    <w:p w14:paraId="4399BAF4">
      <w:pPr>
        <w:spacing w:line="600" w:lineRule="auto"/>
        <w:jc w:val="left"/>
        <w:rPr>
          <w:rFonts w:hint="default" w:ascii="Times New Roman" w:hAnsi="Times New Roman" w:cs="Times New Roman"/>
          <w:b/>
          <w:bCs/>
          <w:sz w:val="28"/>
          <w:szCs w:val="28"/>
        </w:rPr>
      </w:pPr>
    </w:p>
    <w:p w14:paraId="6E5C1A6B">
      <w:pPr>
        <w:spacing w:line="600" w:lineRule="auto"/>
        <w:jc w:val="left"/>
        <w:rPr>
          <w:rFonts w:hint="default" w:ascii="Times New Roman" w:hAnsi="Times New Roman" w:cs="Times New Roman"/>
          <w:b/>
          <w:bCs/>
          <w:sz w:val="28"/>
          <w:szCs w:val="28"/>
        </w:rPr>
      </w:pPr>
    </w:p>
    <w:p w14:paraId="4CBBEB3E">
      <w:pPr>
        <w:spacing w:line="600" w:lineRule="auto"/>
        <w:jc w:val="left"/>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en-PH"/>
        </w:rPr>
        <w:t>7</w:t>
      </w:r>
      <w:r>
        <w:rPr>
          <w:rFonts w:hint="default" w:ascii="Times New Roman" w:hAnsi="Times New Roman" w:cs="Times New Roman"/>
          <w:b/>
          <w:bCs/>
          <w:sz w:val="28"/>
          <w:szCs w:val="28"/>
        </w:rPr>
        <w:t xml:space="preserve"> Conceptual Framework</w:t>
      </w:r>
    </w:p>
    <w:p w14:paraId="5F52F138">
      <w:pPr>
        <w:pStyle w:val="85"/>
        <w:keepNext w:val="0"/>
        <w:keepLines w:val="0"/>
        <w:widowControl/>
        <w:suppressLineNumbers w:val="0"/>
        <w:spacing w:line="480" w:lineRule="auto"/>
      </w:pPr>
      <w:r>
        <w:t>The conceptual framework of the study presents the overall flow and structure of the proposed Automated Network Threat Detection and Management System. It illustrates how the system gathers data from the local network, processes and analyzes traffic behavior, and generates outputs that help administrators monitor suspicious activities within the network environment. The conceptual framework serves as the foundation of the study because it explains the relationship between the major components of the system and how each component contributes to achieving the objectives of the research.</w:t>
      </w:r>
    </w:p>
    <w:p w14:paraId="6CBF4305">
      <w:pPr>
        <w:pStyle w:val="85"/>
        <w:keepNext w:val="0"/>
        <w:keepLines w:val="0"/>
        <w:widowControl/>
        <w:suppressLineNumbers w:val="0"/>
        <w:spacing w:line="480" w:lineRule="auto"/>
      </w:pPr>
      <w:r>
        <w:t xml:space="preserve">The framework follows the Input-Process-Output structure, where network traffic data serves as the input, packet capturing and traffic analysis act as the process, and </w:t>
      </w:r>
    </w:p>
    <w:p w14:paraId="4D19F898">
      <w:pPr>
        <w:pStyle w:val="85"/>
        <w:keepNext w:val="0"/>
        <w:keepLines w:val="0"/>
        <w:widowControl/>
        <w:suppressLineNumbers w:val="0"/>
        <w:spacing w:line="480" w:lineRule="auto"/>
      </w:pPr>
      <w:r>
        <w:t>monitoring results, alerts, and reports become the outputs of the system. Through this framework, the researchers can better understand how data flows within the system and how the proposed monitoring mechanism operates within a small office local network environment.</w:t>
      </w:r>
    </w:p>
    <w:p w14:paraId="139BCB92">
      <w:pPr>
        <w:pStyle w:val="85"/>
        <w:keepNext w:val="0"/>
        <w:keepLines w:val="0"/>
        <w:widowControl/>
        <w:suppressLineNumbers w:val="0"/>
        <w:spacing w:line="480" w:lineRule="auto"/>
      </w:pPr>
      <w:r>
        <w:t>The conceptual framework is important because it provides a visual and theoretical representation of the proposed system. It also guides the researchers during the planning, development, testing, and implementation phases of the study. By using this framework, the researchers can ensure that all components of the system work together properly to achieve efficient network monitoring and threat detection.</w:t>
      </w:r>
    </w:p>
    <w:p w14:paraId="693E049E">
      <w:pPr>
        <w:pStyle w:val="85"/>
        <w:keepNext w:val="0"/>
        <w:keepLines w:val="0"/>
        <w:widowControl/>
        <w:suppressLineNumbers w:val="0"/>
        <w:spacing w:line="480" w:lineRule="auto"/>
        <w:rPr>
          <w:rFonts w:hint="default" w:ascii="Times New Roman" w:hAnsi="Times New Roman" w:cs="Times New Roman"/>
          <w:b/>
          <w:bCs/>
          <w:sz w:val="28"/>
          <w:szCs w:val="28"/>
        </w:rPr>
      </w:pPr>
      <w:r>
        <w:t>The framework consists of three major parts namely the Input, Process, and Output stages. Each stage performs a specific role in the operation of the proposed system.</w:t>
      </w:r>
      <w:r>
        <w:rPr>
          <w:rFonts w:hint="default"/>
          <w:lang w:val="en-US"/>
        </w:rPr>
        <w:t>.</w:t>
      </w:r>
    </w:p>
    <w:p w14:paraId="43C8E46E">
      <w:pPr>
        <w:spacing w:line="600" w:lineRule="auto"/>
        <w:jc w:val="left"/>
        <w:rPr>
          <w:rFonts w:hint="default" w:ascii="Times New Roman" w:hAnsi="Times New Roman" w:cs="Times New Roman"/>
          <w:b/>
          <w:bCs/>
          <w:sz w:val="24"/>
          <w:szCs w:val="24"/>
        </w:rPr>
      </w:pPr>
    </w:p>
    <w:p w14:paraId="12696E41">
      <w:pPr>
        <w:spacing w:line="600" w:lineRule="auto"/>
        <w:jc w:val="left"/>
        <w:rPr>
          <w:rFonts w:hint="default" w:ascii="Times New Roman" w:hAnsi="Times New Roman" w:cs="Times New Roman"/>
          <w:b/>
          <w:bCs/>
          <w:sz w:val="24"/>
          <w:szCs w:val="24"/>
        </w:rPr>
      </w:pPr>
    </w:p>
    <w:p w14:paraId="63E7F303">
      <w:pPr>
        <w:spacing w:line="600" w:lineRule="auto"/>
        <w:jc w:val="left"/>
        <w:rPr>
          <w:rFonts w:hint="default" w:ascii="Times New Roman" w:hAnsi="Times New Roman" w:cs="Times New Roman"/>
          <w:b/>
          <w:bCs/>
          <w:sz w:val="24"/>
          <w:szCs w:val="24"/>
        </w:rPr>
      </w:pPr>
    </w:p>
    <w:p w14:paraId="2AFA89A0">
      <w:pPr>
        <w:spacing w:line="60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Input</w:t>
      </w:r>
    </w:p>
    <w:p w14:paraId="69B58776">
      <w:pPr>
        <w:spacing w:line="600" w:lineRule="auto"/>
        <w:jc w:val="left"/>
        <w:rPr>
          <w:sz w:val="24"/>
          <w:szCs w:val="24"/>
        </w:rPr>
      </w:pPr>
      <w:r>
        <w:rPr>
          <w:sz w:val="24"/>
          <w:szCs w:val="24"/>
        </w:rPr>
        <w:t>The input stage includes all the information, resources, and data required for the operation of the system. These inputs serve as the raw information that the system needs to analyze and monitor network activities within the local network environment.</w:t>
      </w:r>
    </w:p>
    <w:p w14:paraId="242D50D4">
      <w:pPr>
        <w:pStyle w:val="85"/>
        <w:keepNext w:val="0"/>
        <w:keepLines w:val="0"/>
        <w:widowControl/>
        <w:suppressLineNumbers w:val="0"/>
        <w:spacing w:line="480" w:lineRule="auto"/>
      </w:pPr>
      <w:r>
        <w:t>One of the primary inputs of the system is network traffic data. Network traffic refers to the communication and flow of data between devices connected within the same local network. This traffic may include file transfers, internet communication, device requests, and other forms of digital communication occurring within the network environment. Monitoring network traffic is essential because it provides valuable information regarding the activities occurring between connected devices.</w:t>
      </w:r>
    </w:p>
    <w:p w14:paraId="1C6B3E99">
      <w:pPr>
        <w:pStyle w:val="85"/>
        <w:keepNext w:val="0"/>
        <w:keepLines w:val="0"/>
        <w:widowControl/>
        <w:suppressLineNumbers w:val="0"/>
        <w:spacing w:line="480" w:lineRule="auto"/>
      </w:pPr>
      <w:r>
        <w:t xml:space="preserve">Another important input is packet information. Packets are units of data transmitted within a network. Each packet contains information such as source IP address, destination </w:t>
      </w:r>
    </w:p>
    <w:p w14:paraId="7894E629">
      <w:pPr>
        <w:pStyle w:val="85"/>
        <w:keepNext w:val="0"/>
        <w:keepLines w:val="0"/>
        <w:widowControl/>
        <w:suppressLineNumbers w:val="0"/>
        <w:spacing w:line="480" w:lineRule="auto"/>
      </w:pPr>
      <w:r>
        <w:t>IP address, protocol type, packet size, and communication details. These packet details help the system identify unusual communication behavior and suspicious traffic patterns within the network.</w:t>
      </w:r>
    </w:p>
    <w:p w14:paraId="1DB34298">
      <w:pPr>
        <w:pStyle w:val="85"/>
        <w:keepNext w:val="0"/>
        <w:keepLines w:val="0"/>
        <w:widowControl/>
        <w:suppressLineNumbers w:val="0"/>
        <w:spacing w:line="480" w:lineRule="auto"/>
      </w:pPr>
      <w:r>
        <w:t>Connected devices also form part of the input stage. Devices such as computers, laptops, printers, mobile phones, and servers generate network traffic that can be monitored and analyzed by the system. Every connected device contributes to the overall network activity within the local environment. Monitoring these devices helps administrators identify unknown or unauthorized devices connected to the network.</w:t>
      </w:r>
    </w:p>
    <w:p w14:paraId="46A96BD1">
      <w:pPr>
        <w:pStyle w:val="85"/>
        <w:keepNext w:val="0"/>
        <w:keepLines w:val="0"/>
        <w:widowControl/>
        <w:suppressLineNumbers w:val="0"/>
        <w:spacing w:line="480" w:lineRule="auto"/>
      </w:pPr>
      <w:r>
        <w:t xml:space="preserve">Suspicious activities and abnormal traffic behavior are also considered as inputs because they help the system determine whether unusual events are occurring within the network. Examples include repeated connection attempts, unusual traffic spikes, unauthorized </w:t>
      </w:r>
    </w:p>
    <w:p w14:paraId="1BB8DFCA">
      <w:pPr>
        <w:pStyle w:val="85"/>
        <w:keepNext w:val="0"/>
        <w:keepLines w:val="0"/>
        <w:widowControl/>
        <w:suppressLineNumbers w:val="0"/>
        <w:spacing w:line="480" w:lineRule="auto"/>
      </w:pPr>
      <w:r>
        <w:t>access requests, and suspicious communication patterns between devices. These activities may indicate possible security threats or unauthorized network behavior.</w:t>
      </w:r>
    </w:p>
    <w:p w14:paraId="0E0BD6D0">
      <w:pPr>
        <w:pStyle w:val="85"/>
        <w:keepNext w:val="0"/>
        <w:keepLines w:val="0"/>
        <w:widowControl/>
        <w:suppressLineNumbers w:val="0"/>
        <w:spacing w:line="480" w:lineRule="auto"/>
      </w:pPr>
      <w:r>
        <w:t>The administrator is another important component within the input stage. The administrator interacts with the monitoring dashboard, reviews alerts, checks logs, and manages monitoring activities within the system. Through administrator interaction, the system becomes more effective in responding to detected threats and suspicious network behavior.</w:t>
      </w:r>
    </w:p>
    <w:p w14:paraId="7F01A066">
      <w:pPr>
        <w:spacing w:line="600" w:lineRule="auto"/>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inputs of the system include the following:</w:t>
      </w:r>
    </w:p>
    <w:p w14:paraId="304E31BC">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Network traffic data</w:t>
      </w:r>
    </w:p>
    <w:p w14:paraId="3154B85F">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Connected devices within the local network</w:t>
      </w:r>
    </w:p>
    <w:p w14:paraId="0413735F">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Packet information</w:t>
      </w:r>
    </w:p>
    <w:p w14:paraId="2D520D86">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Suspicious traffic activities</w:t>
      </w:r>
    </w:p>
    <w:p w14:paraId="7FFF26D2">
      <w:pPr>
        <w:spacing w:line="60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Process</w:t>
      </w:r>
    </w:p>
    <w:p w14:paraId="6A603459">
      <w:pPr>
        <w:pStyle w:val="85"/>
        <w:keepNext w:val="0"/>
        <w:keepLines w:val="0"/>
        <w:widowControl/>
        <w:suppressLineNumbers w:val="0"/>
        <w:spacing w:line="480" w:lineRule="auto"/>
      </w:pPr>
      <w:r>
        <w:t>The process stage refers to all operations and procedures performed by the system to analyze network traffic and identify suspicious activities. This stage is considered the core component of the proposed Automated Network Threat Detection and Management System because it transforms raw traffic data into meaningful monitoring information.</w:t>
      </w:r>
    </w:p>
    <w:p w14:paraId="37570C4A">
      <w:pPr>
        <w:pStyle w:val="85"/>
        <w:keepNext w:val="0"/>
        <w:keepLines w:val="0"/>
        <w:widowControl/>
        <w:suppressLineNumbers w:val="0"/>
        <w:spacing w:line="480" w:lineRule="auto"/>
      </w:pPr>
      <w:r>
        <w:t>The first process performed by the system is packet capturing. Using Scapy, the system captures packets transmitted within the local network environment in real time. Packet capturing allows the system to collect detailed traffic information from connected devices and communication activities within the network.</w:t>
      </w:r>
    </w:p>
    <w:p w14:paraId="6D5CF627">
      <w:pPr>
        <w:pStyle w:val="85"/>
        <w:keepNext w:val="0"/>
        <w:keepLines w:val="0"/>
        <w:widowControl/>
        <w:suppressLineNumbers w:val="0"/>
        <w:spacing w:line="480" w:lineRule="auto"/>
      </w:pPr>
      <w:r>
        <w:t xml:space="preserve">After packet capturing, the system proceeds to traffic analysis. During this process, the captured packets are inspected and analyzed to identify unusual communication behavior </w:t>
      </w:r>
    </w:p>
    <w:p w14:paraId="72B75BE5">
      <w:pPr>
        <w:pStyle w:val="85"/>
        <w:keepNext w:val="0"/>
        <w:keepLines w:val="0"/>
        <w:widowControl/>
        <w:suppressLineNumbers w:val="0"/>
        <w:spacing w:line="480" w:lineRule="auto"/>
      </w:pPr>
      <w:r>
        <w:t>and suspicious traffic patterns. The system examines packet details such as IP addresses, protocols, communication frequency, and packet behavior. Through traffic analysis, the system can determine whether certain activities may indicate unauthorized access or suspicious network behavior.</w:t>
      </w:r>
    </w:p>
    <w:p w14:paraId="50F6C9CD">
      <w:pPr>
        <w:pStyle w:val="85"/>
        <w:keepNext w:val="0"/>
        <w:keepLines w:val="0"/>
        <w:widowControl/>
        <w:suppressLineNumbers w:val="0"/>
        <w:spacing w:line="480" w:lineRule="auto"/>
      </w:pPr>
      <w:r>
        <w:t xml:space="preserve">The next process involves threat detection. The system compares traffic behavior against predefined monitoring conditions to determine whether suspicious activities exist within the network. Examples of suspicious behavior include repeated failed connection </w:t>
      </w:r>
    </w:p>
    <w:p w14:paraId="026C25F5">
      <w:pPr>
        <w:pStyle w:val="85"/>
        <w:keepNext w:val="0"/>
        <w:keepLines w:val="0"/>
        <w:widowControl/>
        <w:suppressLineNumbers w:val="0"/>
        <w:spacing w:line="480" w:lineRule="auto"/>
      </w:pPr>
      <w:r>
        <w:t>attempts, unknown device communication, abnormal traffic spikes, and unusual packet transmission behavior.</w:t>
      </w:r>
    </w:p>
    <w:p w14:paraId="4B24009F">
      <w:pPr>
        <w:pStyle w:val="85"/>
        <w:keepNext w:val="0"/>
        <w:keepLines w:val="0"/>
        <w:widowControl/>
        <w:suppressLineNumbers w:val="0"/>
        <w:spacing w:line="480" w:lineRule="auto"/>
      </w:pPr>
      <w:r>
        <w:t xml:space="preserve">Whenever suspicious activities are detected, the system automatically generates alerts and notifications. Alert generation is important because it informs administrators about possible threats within the network environment. Real-time alerts improve response time </w:t>
      </w:r>
    </w:p>
    <w:p w14:paraId="2D4BAD5C">
      <w:pPr>
        <w:pStyle w:val="85"/>
        <w:keepNext w:val="0"/>
        <w:keepLines w:val="0"/>
        <w:widowControl/>
        <w:suppressLineNumbers w:val="0"/>
        <w:spacing w:line="480" w:lineRule="auto"/>
      </w:pPr>
      <w:r>
        <w:t>and allow administrators to take immediate action before the situation becomes more serious.</w:t>
      </w:r>
    </w:p>
    <w:p w14:paraId="6B9D1D3D">
      <w:pPr>
        <w:pStyle w:val="85"/>
        <w:keepNext w:val="0"/>
        <w:keepLines w:val="0"/>
        <w:widowControl/>
        <w:suppressLineNumbers w:val="0"/>
        <w:spacing w:line="480" w:lineRule="auto"/>
      </w:pPr>
      <w:r>
        <w:t>The system also performs data storage and logging processes. All detected activities, generated alerts, and monitoring records are stored in the database for future review and analysis. Data storage helps administrators maintain monitoring history and review previous incidents whenever necessary.</w:t>
      </w:r>
    </w:p>
    <w:p w14:paraId="4A4CAF76">
      <w:pPr>
        <w:pStyle w:val="85"/>
        <w:keepNext w:val="0"/>
        <w:keepLines w:val="0"/>
        <w:widowControl/>
        <w:suppressLineNumbers w:val="0"/>
        <w:spacing w:line="480" w:lineRule="auto"/>
        <w:rPr>
          <w:rFonts w:hint="default" w:ascii="Times New Roman" w:hAnsi="Times New Roman" w:cs="Times New Roman"/>
          <w:b/>
          <w:bCs/>
          <w:sz w:val="24"/>
          <w:szCs w:val="24"/>
        </w:rPr>
      </w:pPr>
      <w:r>
        <w:t>Lastly, the Flask framework is used to display monitoring information through a web-based dashboard. The dashboard provides administrators with a centralized interface for viewing network activities, monitoring logs, and generated alerts. This improves accessibility and allows administrators to monitor the system more efficiently through a browser-based platform.</w:t>
      </w:r>
    </w:p>
    <w:p w14:paraId="044096F3">
      <w:pPr>
        <w:spacing w:line="600" w:lineRule="auto"/>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system performs the following processes:</w:t>
      </w:r>
    </w:p>
    <w:p w14:paraId="2956DF75">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Packet capturing using Scapy</w:t>
      </w:r>
    </w:p>
    <w:p w14:paraId="065A7752">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Traffic monitoring and analysis</w:t>
      </w:r>
    </w:p>
    <w:p w14:paraId="6DD761F8">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Detection of suspicious activities</w:t>
      </w:r>
    </w:p>
    <w:p w14:paraId="19C871EB">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Alert generation</w:t>
      </w:r>
    </w:p>
    <w:p w14:paraId="18705717">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Data storage and logging</w:t>
      </w:r>
    </w:p>
    <w:p w14:paraId="7DA0CAD8">
      <w:pPr>
        <w:numPr>
          <w:ilvl w:val="0"/>
          <w:numId w:val="18"/>
        </w:numPr>
        <w:spacing w:line="600" w:lineRule="auto"/>
        <w:ind w:left="420" w:leftChars="0" w:hanging="420" w:firstLineChars="0"/>
        <w:jc w:val="left"/>
        <w:rPr>
          <w:rFonts w:hint="default" w:ascii="Times New Roman" w:hAnsi="Times New Roman" w:cs="Times New Roman"/>
          <w:b/>
          <w:bCs/>
          <w:sz w:val="24"/>
          <w:szCs w:val="24"/>
        </w:rPr>
      </w:pPr>
      <w:r>
        <w:rPr>
          <w:rFonts w:hint="default" w:ascii="Times New Roman" w:hAnsi="Times New Roman" w:cs="Times New Roman"/>
          <w:b w:val="0"/>
          <w:bCs w:val="0"/>
          <w:sz w:val="24"/>
          <w:szCs w:val="24"/>
        </w:rPr>
        <w:t>Display of monitoring results through Flask dashboard</w:t>
      </w:r>
    </w:p>
    <w:p w14:paraId="661FDDC8">
      <w:pPr>
        <w:spacing w:line="600" w:lineRule="auto"/>
        <w:jc w:val="left"/>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7D457B9A">
      <w:pPr>
        <w:pStyle w:val="85"/>
        <w:keepNext w:val="0"/>
        <w:keepLines w:val="0"/>
        <w:widowControl/>
        <w:suppressLineNumbers w:val="0"/>
        <w:spacing w:line="480" w:lineRule="auto"/>
      </w:pPr>
      <w:r>
        <w:t>The output stage represents the final results generated by the proposed system after processing and analyzing network traffic data. These outputs provide administrators with important monitoring information and improve network visibility within the local office environment.</w:t>
      </w:r>
    </w:p>
    <w:p w14:paraId="024FE7B6">
      <w:pPr>
        <w:pStyle w:val="85"/>
        <w:keepNext w:val="0"/>
        <w:keepLines w:val="0"/>
        <w:widowControl/>
        <w:suppressLineNumbers w:val="0"/>
        <w:spacing w:line="480" w:lineRule="auto"/>
      </w:pPr>
      <w:r>
        <w:t>One of the main outputs of the system is threat alerts and notifications. Whenever suspicious activities are detected, the system generates alerts that notify administrators about potential threats within the network. These alerts allow administrators to respond quickly and investigate suspicious activities before they affect the entire network infrastructure.</w:t>
      </w:r>
    </w:p>
    <w:p w14:paraId="71763688">
      <w:pPr>
        <w:pStyle w:val="85"/>
        <w:keepNext w:val="0"/>
        <w:keepLines w:val="0"/>
        <w:widowControl/>
        <w:suppressLineNumbers w:val="0"/>
        <w:spacing w:line="480" w:lineRule="auto"/>
      </w:pPr>
      <w:r>
        <w:t>Another important output is the monitoring dashboard. The dashboard serves as a centralized platform where administrators can observe network traffic behavior, connected devices, monitoring logs, and generated alerts. Through the dashboard, administrators can monitor network activities in real time without relying on complicated command-line monitoring tools.</w:t>
      </w:r>
    </w:p>
    <w:p w14:paraId="2AF8F638">
      <w:pPr>
        <w:pStyle w:val="85"/>
        <w:keepNext w:val="0"/>
        <w:keepLines w:val="0"/>
        <w:widowControl/>
        <w:suppressLineNumbers w:val="0"/>
        <w:spacing w:line="480" w:lineRule="auto"/>
      </w:pPr>
      <w:r>
        <w:t>The system also produces network activity logs and reports. Logs contain records of detected suspicious activities, traffic behavior, connected devices, timestamps, and generated alerts. These records help administrators review previous monitoring events and analyze recurring security issues within the network environment.</w:t>
      </w:r>
    </w:p>
    <w:p w14:paraId="2193BE53">
      <w:pPr>
        <w:pStyle w:val="85"/>
        <w:keepNext w:val="0"/>
        <w:keepLines w:val="0"/>
        <w:widowControl/>
        <w:suppressLineNumbers w:val="0"/>
        <w:spacing w:line="480" w:lineRule="auto"/>
        <w:rPr>
          <w:rFonts w:hint="default" w:ascii="Times New Roman" w:hAnsi="Times New Roman" w:cs="Times New Roman"/>
          <w:b/>
          <w:bCs/>
          <w:sz w:val="24"/>
          <w:szCs w:val="24"/>
        </w:rPr>
      </w:pPr>
      <w:r>
        <w:t>Reports generated by the system may also assist administrators in evaluating network performance and identifying potential vulnerabilities. Stored monitoring records provide valuable information for future analysis and security management purposes.</w:t>
      </w:r>
    </w:p>
    <w:p w14:paraId="06427322">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expected outputs of the system are:</w:t>
      </w:r>
    </w:p>
    <w:p w14:paraId="14D004BF">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Threat alerts and notifications</w:t>
      </w:r>
    </w:p>
    <w:p w14:paraId="21AA73C2">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Monitoring dashboard</w:t>
      </w:r>
    </w:p>
    <w:p w14:paraId="38DE6575">
      <w:pPr>
        <w:numPr>
          <w:ilvl w:val="0"/>
          <w:numId w:val="18"/>
        </w:numPr>
        <w:spacing w:line="600" w:lineRule="auto"/>
        <w:ind w:left="420" w:leftChars="0" w:hanging="420" w:firstLine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Stored network logs</w:t>
      </w:r>
    </w:p>
    <w:p w14:paraId="73E885B4">
      <w:pPr>
        <w:numPr>
          <w:ilvl w:val="0"/>
          <w:numId w:val="18"/>
        </w:numPr>
        <w:spacing w:line="600" w:lineRule="auto"/>
        <w:ind w:left="420" w:leftChars="0" w:hanging="420" w:firstLineChars="0"/>
        <w:jc w:val="left"/>
        <w:rPr>
          <w:rFonts w:hint="default" w:ascii="Times New Roman" w:hAnsi="Times New Roman" w:cs="Times New Roman"/>
          <w:b/>
          <w:bCs/>
          <w:sz w:val="28"/>
          <w:szCs w:val="28"/>
        </w:rPr>
      </w:pPr>
      <w:r>
        <w:rPr>
          <w:rFonts w:hint="default" w:ascii="Times New Roman" w:hAnsi="Times New Roman" w:cs="Times New Roman"/>
          <w:b w:val="0"/>
          <w:bCs w:val="0"/>
          <w:sz w:val="24"/>
          <w:szCs w:val="24"/>
        </w:rPr>
        <w:t>Detected suspicious activities report</w:t>
      </w:r>
    </w:p>
    <w:p w14:paraId="3FBF71CB">
      <w:pPr>
        <w:numPr>
          <w:ilvl w:val="0"/>
          <w:numId w:val="0"/>
        </w:numPr>
        <w:spacing w:line="600" w:lineRule="auto"/>
        <w:ind w:leftChars="0"/>
        <w:jc w:val="left"/>
        <w:rPr>
          <w:rFonts w:hint="default" w:ascii="Times New Roman" w:hAnsi="Times New Roman" w:cs="Times New Roman"/>
          <w:b/>
          <w:bCs/>
          <w:sz w:val="28"/>
          <w:szCs w:val="28"/>
        </w:rPr>
      </w:pPr>
    </w:p>
    <w:p w14:paraId="7F44EFC2">
      <w:pPr>
        <w:numPr>
          <w:ilvl w:val="0"/>
          <w:numId w:val="0"/>
        </w:numPr>
        <w:spacing w:line="600" w:lineRule="auto"/>
        <w:ind w:leftChars="0"/>
        <w:jc w:val="left"/>
        <w:rPr>
          <w:rFonts w:hint="default" w:ascii="Times New Roman" w:hAnsi="Times New Roman" w:cs="Times New Roman"/>
          <w:b/>
          <w:bCs/>
          <w:sz w:val="28"/>
          <w:szCs w:val="28"/>
        </w:rPr>
      </w:pPr>
      <w:r>
        <w:rPr>
          <w:rFonts w:hint="default" w:ascii="Times New Roman" w:hAnsi="Times New Roman" w:cs="Times New Roman"/>
          <w:b/>
          <w:bCs/>
          <w:sz w:val="28"/>
          <w:szCs w:val="28"/>
        </w:rPr>
        <w:t>1.</w:t>
      </w:r>
      <w:r>
        <w:rPr>
          <w:rFonts w:hint="default" w:ascii="Times New Roman" w:hAnsi="Times New Roman" w:cs="Times New Roman"/>
          <w:b/>
          <w:bCs/>
          <w:sz w:val="28"/>
          <w:szCs w:val="28"/>
          <w:lang w:val="en-PH"/>
        </w:rPr>
        <w:t>8</w:t>
      </w:r>
      <w:r>
        <w:rPr>
          <w:rFonts w:hint="default" w:ascii="Times New Roman" w:hAnsi="Times New Roman" w:cs="Times New Roman"/>
          <w:b/>
          <w:bCs/>
          <w:sz w:val="28"/>
          <w:szCs w:val="28"/>
        </w:rPr>
        <w:t xml:space="preserve"> Theoretical Framework</w:t>
      </w:r>
    </w:p>
    <w:p w14:paraId="6AD0AFE9">
      <w:pPr>
        <w:pStyle w:val="85"/>
        <w:keepNext w:val="0"/>
        <w:keepLines w:val="0"/>
        <w:widowControl/>
        <w:suppressLineNumbers w:val="0"/>
        <w:spacing w:line="480" w:lineRule="auto"/>
        <w:rPr>
          <w:sz w:val="24"/>
          <w:szCs w:val="24"/>
        </w:rPr>
      </w:pPr>
      <w:r>
        <w:rPr>
          <w:sz w:val="24"/>
          <w:szCs w:val="24"/>
        </w:rPr>
        <w:t>The theoretical framework of the study presents the theories and concepts that serve as the foundation of the proposed Automated Network Threat Detection and Management System. These theories explain the principles behind network monitoring, intrusion detection, information management, and client-server communication within local network environments.</w:t>
      </w:r>
    </w:p>
    <w:p w14:paraId="21597E4C">
      <w:pPr>
        <w:pStyle w:val="85"/>
        <w:keepNext w:val="0"/>
        <w:keepLines w:val="0"/>
        <w:widowControl/>
        <w:suppressLineNumbers w:val="0"/>
        <w:spacing w:line="480" w:lineRule="auto"/>
        <w:rPr>
          <w:sz w:val="24"/>
          <w:szCs w:val="24"/>
        </w:rPr>
      </w:pPr>
      <w:r>
        <w:rPr>
          <w:sz w:val="24"/>
          <w:szCs w:val="24"/>
        </w:rPr>
        <w:t>The theoretical framework guides the researchers in understanding how monitoring systems operate and how traffic analysis can improve network security. It also explains the relationship between network activities, system processes, and monitoring outputs within the proposed study.</w:t>
      </w:r>
    </w:p>
    <w:p w14:paraId="34DB0A08">
      <w:pPr>
        <w:pStyle w:val="85"/>
        <w:keepNext w:val="0"/>
        <w:keepLines w:val="0"/>
        <w:widowControl/>
        <w:suppressLineNumbers w:val="0"/>
        <w:spacing w:line="480" w:lineRule="auto"/>
        <w:rPr>
          <w:rFonts w:hint="default"/>
          <w:sz w:val="24"/>
          <w:szCs w:val="24"/>
          <w:lang w:val="en-US"/>
        </w:rPr>
      </w:pPr>
      <w:r>
        <w:rPr>
          <w:sz w:val="24"/>
          <w:szCs w:val="24"/>
        </w:rPr>
        <w:t>The study is mainly supported by Intrusion Detection Theory, Network Monitoring Theory, Client-Server Architecture Theory, and Information System Theory. These theories provide the necessary concepts and principles needed for the development and implementation of the proposed system.</w:t>
      </w:r>
      <w:r>
        <w:rPr>
          <w:rFonts w:hint="default"/>
          <w:sz w:val="24"/>
          <w:szCs w:val="24"/>
          <w:lang w:val="en-US"/>
        </w:rPr>
        <w:t>.</w:t>
      </w:r>
    </w:p>
    <w:p w14:paraId="7F5C6A18">
      <w:pPr>
        <w:numPr>
          <w:ilvl w:val="0"/>
          <w:numId w:val="0"/>
        </w:numPr>
        <w:spacing w:line="600" w:lineRule="auto"/>
        <w:ind w:leftChars="0"/>
        <w:jc w:val="left"/>
        <w:rPr>
          <w:rFonts w:hint="default" w:ascii="Times New Roman" w:hAnsi="Times New Roman" w:cs="Times New Roman"/>
          <w:b/>
          <w:bCs/>
          <w:sz w:val="24"/>
          <w:szCs w:val="24"/>
        </w:rPr>
      </w:pPr>
    </w:p>
    <w:p w14:paraId="55B43889">
      <w:pPr>
        <w:numPr>
          <w:ilvl w:val="0"/>
          <w:numId w:val="0"/>
        </w:numPr>
        <w:spacing w:line="60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Intrusion Detection Theory</w:t>
      </w:r>
    </w:p>
    <w:p w14:paraId="746DC901">
      <w:pPr>
        <w:pStyle w:val="85"/>
        <w:keepNext w:val="0"/>
        <w:keepLines w:val="0"/>
        <w:widowControl/>
        <w:suppressLineNumbers w:val="0"/>
        <w:spacing w:line="480" w:lineRule="auto"/>
      </w:pPr>
      <w:r>
        <w:t>Intrusion Detection Theory explains that monitoring and analyzing network traffic can help identify suspicious activities, malicious behavior, and unauthorized access attempts within a network environment. Intrusion detection systems are designed to observe communication patterns and detect activities that may indicate security threats or attacks.</w:t>
      </w:r>
    </w:p>
    <w:p w14:paraId="33A57BA1">
      <w:pPr>
        <w:pStyle w:val="85"/>
        <w:keepNext w:val="0"/>
        <w:keepLines w:val="0"/>
        <w:widowControl/>
        <w:suppressLineNumbers w:val="0"/>
        <w:spacing w:line="480" w:lineRule="auto"/>
      </w:pPr>
      <w:r>
        <w:t xml:space="preserve">According to this theory, unusual traffic behavior such as repeated failed login attempts, unauthorized access requests, abnormal communication patterns, and suspicious traffic spikes may indicate possible cyber threats. By continuously monitoring network activities, </w:t>
      </w:r>
    </w:p>
    <w:p w14:paraId="4249DF96">
      <w:pPr>
        <w:pStyle w:val="85"/>
        <w:keepNext w:val="0"/>
        <w:keepLines w:val="0"/>
        <w:widowControl/>
        <w:suppressLineNumbers w:val="0"/>
        <w:spacing w:line="480" w:lineRule="auto"/>
      </w:pPr>
      <w:r>
        <w:t>intrusion detection systems improve visibility and help administrators respond quickly to suspicious events before they cause significant damage to the network.</w:t>
      </w:r>
    </w:p>
    <w:p w14:paraId="5A31B610">
      <w:pPr>
        <w:pStyle w:val="85"/>
        <w:keepNext w:val="0"/>
        <w:keepLines w:val="0"/>
        <w:widowControl/>
        <w:suppressLineNumbers w:val="0"/>
        <w:spacing w:line="480" w:lineRule="auto"/>
      </w:pPr>
      <w:r>
        <w:t>Intrusion detection systems may use different techniques such as signature-based detection, anomaly-based detection, and behavior analysis to identify threats. Signature-based detection identifies known attack patterns, while anomaly-based detection focuses on identifying unusual behavior that deviates from normal network activities.</w:t>
      </w:r>
    </w:p>
    <w:p w14:paraId="53F43794">
      <w:pPr>
        <w:pStyle w:val="85"/>
        <w:keepNext w:val="0"/>
        <w:keepLines w:val="0"/>
        <w:widowControl/>
        <w:suppressLineNumbers w:val="0"/>
        <w:spacing w:line="480" w:lineRule="auto"/>
      </w:pPr>
      <w:r>
        <w:t>The proposed study applies Intrusion Detection Theory through the use of Scapy for packet capturing and traffic analysis. The system continuously monitors network traffic and analyzes packet behavior to identify suspicious activities occurring within connected devices. Whenever abnormal behavior is detected, the system generates alerts to notify administrators about possible threats within the network.</w:t>
      </w:r>
    </w:p>
    <w:p w14:paraId="5D40DB41">
      <w:pPr>
        <w:pStyle w:val="85"/>
        <w:keepNext w:val="0"/>
        <w:keepLines w:val="0"/>
        <w:widowControl/>
        <w:suppressLineNumbers w:val="0"/>
        <w:spacing w:line="480" w:lineRule="auto"/>
        <w:rPr>
          <w:rFonts w:hint="default" w:ascii="Times New Roman" w:hAnsi="Times New Roman" w:cs="Times New Roman"/>
          <w:b/>
          <w:bCs/>
          <w:sz w:val="24"/>
          <w:szCs w:val="24"/>
        </w:rPr>
      </w:pPr>
      <w:r>
        <w:t>This theory is highly relevant to the study because the proposed system focuses on automated threat detection, traffic monitoring, and alert generation within local network environments. Intrusion Detection Theory supports the development of a monitoring system capable of improving local network security and identifying suspicious communication behavior in real time.</w:t>
      </w:r>
    </w:p>
    <w:p w14:paraId="5BEAA669">
      <w:pPr>
        <w:numPr>
          <w:ilvl w:val="0"/>
          <w:numId w:val="0"/>
        </w:numPr>
        <w:spacing w:line="600" w:lineRule="auto"/>
        <w:ind w:leftChars="0"/>
        <w:jc w:val="left"/>
        <w:rPr>
          <w:rFonts w:hint="default" w:ascii="Times New Roman" w:hAnsi="Times New Roman" w:cs="Times New Roman"/>
          <w:b/>
          <w:bCs/>
          <w:sz w:val="24"/>
          <w:szCs w:val="24"/>
        </w:rPr>
      </w:pPr>
    </w:p>
    <w:p w14:paraId="188116A5">
      <w:pPr>
        <w:numPr>
          <w:ilvl w:val="0"/>
          <w:numId w:val="0"/>
        </w:numPr>
        <w:spacing w:line="60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Network Monitoring Theory</w:t>
      </w:r>
    </w:p>
    <w:p w14:paraId="53B1C885">
      <w:pPr>
        <w:numPr>
          <w:ilvl w:val="0"/>
          <w:numId w:val="0"/>
        </w:numPr>
        <w:spacing w:line="600" w:lineRule="auto"/>
        <w:ind w:leftChars="0"/>
        <w:jc w:val="left"/>
        <w:rPr>
          <w:rFonts w:hint="default" w:ascii="Times New Roman" w:hAnsi="Times New Roman" w:cs="Times New Roman"/>
          <w:b/>
          <w:bCs/>
          <w:sz w:val="24"/>
          <w:szCs w:val="24"/>
        </w:rPr>
      </w:pPr>
      <w:r>
        <w:rPr>
          <w:rFonts w:hint="default" w:ascii="Times New Roman" w:hAnsi="Times New Roman" w:cs="Times New Roman"/>
          <w:b w:val="0"/>
          <w:bCs w:val="0"/>
          <w:sz w:val="24"/>
          <w:szCs w:val="24"/>
        </w:rPr>
        <w:t>Network Monitoring Theory emphasizes the importance of continuously observing network activities to maintain network stability, improve visibility, and detect unusual behavior. Continuous monitoring allows administrators to identify problems and respond to threats immediately.</w:t>
      </w:r>
    </w:p>
    <w:p w14:paraId="50DD24E5">
      <w:pPr>
        <w:numPr>
          <w:ilvl w:val="0"/>
          <w:numId w:val="0"/>
        </w:numPr>
        <w:spacing w:line="600" w:lineRule="auto"/>
        <w:ind w:leftChars="0"/>
        <w:jc w:val="left"/>
        <w:rPr>
          <w:rFonts w:hint="default" w:ascii="Times New Roman" w:hAnsi="Times New Roman" w:cs="Times New Roman"/>
          <w:b/>
          <w:bCs/>
          <w:sz w:val="24"/>
          <w:szCs w:val="24"/>
        </w:rPr>
      </w:pPr>
      <w:r>
        <w:rPr>
          <w:rFonts w:hint="default" w:ascii="Times New Roman" w:hAnsi="Times New Roman" w:cs="Times New Roman"/>
          <w:b/>
          <w:bCs/>
          <w:sz w:val="24"/>
          <w:szCs w:val="24"/>
        </w:rPr>
        <w:t>Client-Server Architecture Theory</w:t>
      </w:r>
    </w:p>
    <w:p w14:paraId="6B34B7FE">
      <w:pPr>
        <w:numPr>
          <w:ilvl w:val="0"/>
          <w:numId w:val="0"/>
        </w:numPr>
        <w:spacing w:line="600" w:lineRule="auto"/>
        <w:ind w:leftChars="0"/>
        <w:jc w:val="left"/>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proposed system follows a client-server architecture in which the server performs packet analysis and threat detection while client devices access monitoring information through a web browser. This architecture improves accessibility and centralized management within the local network environment.</w:t>
      </w:r>
    </w:p>
    <w:p w14:paraId="093B1195">
      <w:pPr>
        <w:numPr>
          <w:ilvl w:val="0"/>
          <w:numId w:val="0"/>
        </w:numPr>
        <w:spacing w:line="600" w:lineRule="auto"/>
        <w:ind w:leftChars="0"/>
        <w:jc w:val="left"/>
        <w:rPr>
          <w:rFonts w:hint="default" w:ascii="Times New Roman" w:hAnsi="Times New Roman" w:cs="Times New Roman"/>
          <w:b w:val="0"/>
          <w:bCs w:val="0"/>
          <w:sz w:val="24"/>
          <w:szCs w:val="24"/>
        </w:rPr>
      </w:pPr>
    </w:p>
    <w:p w14:paraId="0A4FBBC4">
      <w:pPr>
        <w:numPr>
          <w:ilvl w:val="0"/>
          <w:numId w:val="0"/>
        </w:numPr>
        <w:spacing w:line="600" w:lineRule="auto"/>
        <w:ind w:leftChars="0"/>
        <w:jc w:val="left"/>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1.</w:t>
      </w:r>
      <w:r>
        <w:rPr>
          <w:rFonts w:hint="default" w:ascii="Times New Roman" w:hAnsi="Times New Roman" w:eastAsia="SimSun" w:cs="Times New Roman"/>
          <w:b/>
          <w:bCs/>
          <w:sz w:val="28"/>
          <w:szCs w:val="28"/>
          <w:lang w:val="en-PH"/>
        </w:rPr>
        <w:t>9</w:t>
      </w:r>
      <w:r>
        <w:rPr>
          <w:rFonts w:hint="default" w:ascii="Times New Roman" w:hAnsi="Times New Roman" w:eastAsia="SimSun" w:cs="Times New Roman"/>
          <w:b/>
          <w:bCs/>
          <w:sz w:val="28"/>
          <w:szCs w:val="28"/>
        </w:rPr>
        <w:t xml:space="preserve"> Input-Process-Output (IPO) Model</w:t>
      </w:r>
    </w:p>
    <w:p w14:paraId="483E82EA">
      <w:pPr>
        <w:pStyle w:val="85"/>
        <w:keepNext w:val="0"/>
        <w:keepLines w:val="0"/>
        <w:widowControl/>
        <w:suppressLineNumbers w:val="0"/>
        <w:spacing w:before="0" w:beforeAutospacing="1" w:after="0" w:afterAutospacing="1" w:line="480" w:lineRule="auto"/>
        <w:ind w:left="0" w:right="0"/>
      </w:pPr>
      <w:r>
        <w:t xml:space="preserve">The </w:t>
      </w:r>
      <w:r>
        <w:rPr>
          <w:rStyle w:val="92"/>
        </w:rPr>
        <w:t>Input–Process–Output (IPO) Model</w:t>
      </w:r>
      <w:r>
        <w:t xml:space="preserve"> is a conceptual framework that illustrates how the proposed </w:t>
      </w:r>
      <w:r>
        <w:rPr>
          <w:rStyle w:val="92"/>
        </w:rPr>
        <w:t>Host-Based Automated Network Threat Detection and Management System</w:t>
      </w:r>
      <w:r>
        <w:t xml:space="preserve"> transforms network data into meaningful information for monitoring and threat management. The model demonstrates the flow of information from the point where network packets are captured by the host computer, through the processes of packet analysis and threat detection, until the results are presented to the administrator through a web-based dashboard.</w:t>
      </w:r>
    </w:p>
    <w:p w14:paraId="3CF48ED7">
      <w:pPr>
        <w:pStyle w:val="85"/>
        <w:keepNext w:val="0"/>
        <w:keepLines w:val="0"/>
        <w:widowControl/>
        <w:suppressLineNumbers w:val="0"/>
        <w:spacing w:line="480" w:lineRule="auto"/>
      </w:pPr>
      <w:r>
        <w:t>The IPO model serves as a guide in understanding the overall operation of the proposed system. It identifies the data required by the system (Input), the activities performed to process the collected information (Process), and the results produced after processing (Output). This model provides a clear representation of how the system supports administrators in monitoring network activities and identifying potential security threats.</w:t>
      </w:r>
    </w:p>
    <w:p w14:paraId="051DBA63">
      <w:pPr>
        <w:numPr>
          <w:ilvl w:val="0"/>
          <w:numId w:val="0"/>
        </w:numPr>
        <w:spacing w:line="600" w:lineRule="auto"/>
        <w:ind w:leftChars="0"/>
        <w:jc w:val="left"/>
        <w:rPr>
          <w:rFonts w:hint="default" w:ascii="Times New Roman" w:hAnsi="Times New Roman" w:eastAsia="SimSun" w:cs="Times New Roman"/>
          <w:b/>
          <w:bCs/>
          <w:sz w:val="28"/>
          <w:szCs w:val="28"/>
          <w:lang w:val="en-US"/>
        </w:rPr>
      </w:pP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2"/>
        <w:gridCol w:w="2952"/>
        <w:gridCol w:w="2952"/>
      </w:tblGrid>
      <w:tr w14:paraId="347B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EE25CC2">
            <w:pPr>
              <w:widowControl w:val="0"/>
              <w:spacing w:line="600" w:lineRule="auto"/>
              <w:jc w:val="center"/>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Input</w:t>
            </w:r>
          </w:p>
        </w:tc>
        <w:tc>
          <w:tcPr>
            <w:tcW w:w="2952" w:type="dxa"/>
          </w:tcPr>
          <w:p w14:paraId="1A77D16E">
            <w:pPr>
              <w:widowControl w:val="0"/>
              <w:spacing w:line="600" w:lineRule="auto"/>
              <w:jc w:val="center"/>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Process</w:t>
            </w:r>
          </w:p>
        </w:tc>
        <w:tc>
          <w:tcPr>
            <w:tcW w:w="2952" w:type="dxa"/>
          </w:tcPr>
          <w:p w14:paraId="4423D400">
            <w:pPr>
              <w:widowControl w:val="0"/>
              <w:spacing w:line="600" w:lineRule="auto"/>
              <w:jc w:val="center"/>
              <w:rPr>
                <w:rFonts w:hint="default" w:ascii="Times New Roman" w:hAnsi="Times New Roman" w:eastAsia="SimSun" w:cs="Times New Roman"/>
                <w:b/>
                <w:bCs/>
                <w:sz w:val="28"/>
                <w:szCs w:val="28"/>
                <w:vertAlign w:val="baseline"/>
                <w:lang w:val="en-US"/>
              </w:rPr>
            </w:pPr>
            <w:r>
              <w:rPr>
                <w:rFonts w:hint="default" w:ascii="Times New Roman" w:hAnsi="Times New Roman" w:eastAsia="SimSun" w:cs="Times New Roman"/>
                <w:b/>
                <w:bCs/>
                <w:sz w:val="28"/>
                <w:szCs w:val="28"/>
                <w:vertAlign w:val="baseline"/>
                <w:lang w:val="en-US"/>
              </w:rPr>
              <w:t>Output</w:t>
            </w:r>
          </w:p>
        </w:tc>
      </w:tr>
      <w:tr w14:paraId="2E32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16E32F3">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 xml:space="preserve">Host network Traffic </w:t>
            </w:r>
          </w:p>
        </w:tc>
        <w:tc>
          <w:tcPr>
            <w:tcW w:w="2952" w:type="dxa"/>
          </w:tcPr>
          <w:p w14:paraId="7A7907F1">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Packet Capture scapy</w:t>
            </w:r>
          </w:p>
        </w:tc>
        <w:tc>
          <w:tcPr>
            <w:tcW w:w="2952" w:type="dxa"/>
          </w:tcPr>
          <w:p w14:paraId="3BBA8F37">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Real time Allert</w:t>
            </w:r>
          </w:p>
        </w:tc>
      </w:tr>
      <w:tr w14:paraId="020C9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271BF758">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Incoming Packets</w:t>
            </w:r>
          </w:p>
        </w:tc>
        <w:tc>
          <w:tcPr>
            <w:tcW w:w="2952" w:type="dxa"/>
          </w:tcPr>
          <w:p w14:paraId="36D792CB">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Packet Analysis</w:t>
            </w:r>
          </w:p>
        </w:tc>
        <w:tc>
          <w:tcPr>
            <w:tcW w:w="2952" w:type="dxa"/>
          </w:tcPr>
          <w:p w14:paraId="0C49DFC7">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Monitor Log</w:t>
            </w:r>
          </w:p>
        </w:tc>
      </w:tr>
      <w:tr w14:paraId="75851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056631D1">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Outgoing Packets</w:t>
            </w:r>
          </w:p>
        </w:tc>
        <w:tc>
          <w:tcPr>
            <w:tcW w:w="2952" w:type="dxa"/>
          </w:tcPr>
          <w:p w14:paraId="328490BF">
            <w:pPr>
              <w:widowControl w:val="0"/>
              <w:spacing w:line="600" w:lineRule="auto"/>
              <w:jc w:val="left"/>
              <w:rPr>
                <w:rFonts w:hint="default" w:ascii="Times New Roman" w:hAnsi="Times New Roman" w:eastAsia="SimSun" w:cs="Times New Roman"/>
                <w:b w:val="0"/>
                <w:bCs w:val="0"/>
                <w:sz w:val="24"/>
                <w:szCs w:val="24"/>
                <w:vertAlign w:val="baseline"/>
                <w:lang w:val="en-US"/>
              </w:rPr>
            </w:pPr>
            <w:r>
              <w:rPr>
                <w:rFonts w:hint="default" w:ascii="Times New Roman" w:hAnsi="Times New Roman" w:eastAsia="SimSun" w:cs="Times New Roman"/>
                <w:b w:val="0"/>
                <w:bCs w:val="0"/>
                <w:sz w:val="24"/>
                <w:szCs w:val="24"/>
                <w:vertAlign w:val="baseline"/>
                <w:lang w:val="en-PH"/>
              </w:rPr>
              <w:t xml:space="preserve">Traffic Monitoring </w:t>
            </w:r>
            <w:r>
              <w:rPr>
                <w:rFonts w:hint="default" w:ascii="Times New Roman" w:hAnsi="Times New Roman" w:eastAsia="SimSun" w:cs="Times New Roman"/>
                <w:b w:val="0"/>
                <w:bCs w:val="0"/>
                <w:sz w:val="24"/>
                <w:szCs w:val="24"/>
                <w:vertAlign w:val="baseline"/>
                <w:lang w:val="en-US"/>
              </w:rPr>
              <w:t xml:space="preserve"> </w:t>
            </w:r>
          </w:p>
        </w:tc>
        <w:tc>
          <w:tcPr>
            <w:tcW w:w="2952" w:type="dxa"/>
          </w:tcPr>
          <w:p w14:paraId="39395235">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Threat Records</w:t>
            </w:r>
          </w:p>
        </w:tc>
      </w:tr>
      <w:tr w14:paraId="7BC63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35A7B181">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Packets Information</w:t>
            </w:r>
          </w:p>
        </w:tc>
        <w:tc>
          <w:tcPr>
            <w:tcW w:w="2952" w:type="dxa"/>
          </w:tcPr>
          <w:p w14:paraId="076C49C3">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 xml:space="preserve">Threat Detection </w:t>
            </w:r>
          </w:p>
        </w:tc>
        <w:tc>
          <w:tcPr>
            <w:tcW w:w="2952" w:type="dxa"/>
          </w:tcPr>
          <w:p w14:paraId="1C1EC4AF">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Security Reports</w:t>
            </w:r>
          </w:p>
        </w:tc>
      </w:tr>
      <w:tr w14:paraId="449C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55BBA70D">
            <w:pPr>
              <w:widowControl w:val="0"/>
              <w:spacing w:line="600" w:lineRule="auto"/>
              <w:jc w:val="left"/>
              <w:rPr>
                <w:rFonts w:hint="default" w:ascii="Times New Roman" w:hAnsi="Times New Roman" w:eastAsia="SimSun" w:cs="Times New Roman"/>
                <w:b w:val="0"/>
                <w:bCs w:val="0"/>
                <w:sz w:val="24"/>
                <w:szCs w:val="24"/>
                <w:vertAlign w:val="baseline"/>
                <w:lang w:val="en-PH"/>
              </w:rPr>
            </w:pPr>
          </w:p>
        </w:tc>
        <w:tc>
          <w:tcPr>
            <w:tcW w:w="2952" w:type="dxa"/>
          </w:tcPr>
          <w:p w14:paraId="0E6F7C0F">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 xml:space="preserve">Allert Generation </w:t>
            </w:r>
          </w:p>
        </w:tc>
        <w:tc>
          <w:tcPr>
            <w:tcW w:w="2952" w:type="dxa"/>
          </w:tcPr>
          <w:p w14:paraId="13FC1657">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Flask Web Dashboard</w:t>
            </w:r>
          </w:p>
        </w:tc>
      </w:tr>
      <w:tr w14:paraId="7664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12A4C252">
            <w:pPr>
              <w:widowControl w:val="0"/>
              <w:spacing w:line="600" w:lineRule="auto"/>
              <w:jc w:val="left"/>
              <w:rPr>
                <w:rFonts w:hint="default" w:ascii="Times New Roman" w:hAnsi="Times New Roman" w:eastAsia="SimSun" w:cs="Times New Roman"/>
                <w:b w:val="0"/>
                <w:bCs w:val="0"/>
                <w:sz w:val="24"/>
                <w:szCs w:val="24"/>
                <w:vertAlign w:val="baseline"/>
                <w:lang w:val="en-PH"/>
              </w:rPr>
            </w:pPr>
          </w:p>
        </w:tc>
        <w:tc>
          <w:tcPr>
            <w:tcW w:w="2952" w:type="dxa"/>
          </w:tcPr>
          <w:p w14:paraId="5BAD1E22">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 xml:space="preserve">Log Storage </w:t>
            </w:r>
          </w:p>
        </w:tc>
        <w:tc>
          <w:tcPr>
            <w:tcW w:w="2952" w:type="dxa"/>
          </w:tcPr>
          <w:p w14:paraId="6BA5E66A">
            <w:pPr>
              <w:widowControl w:val="0"/>
              <w:spacing w:line="600" w:lineRule="auto"/>
              <w:jc w:val="left"/>
              <w:rPr>
                <w:rFonts w:hint="default" w:ascii="Times New Roman" w:hAnsi="Times New Roman" w:eastAsia="SimSun" w:cs="Times New Roman"/>
                <w:b w:val="0"/>
                <w:bCs w:val="0"/>
                <w:sz w:val="24"/>
                <w:szCs w:val="24"/>
                <w:vertAlign w:val="baseline"/>
                <w:lang w:val="en-US"/>
              </w:rPr>
            </w:pPr>
          </w:p>
        </w:tc>
      </w:tr>
      <w:tr w14:paraId="72873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2" w:type="dxa"/>
          </w:tcPr>
          <w:p w14:paraId="4579FE6D">
            <w:pPr>
              <w:widowControl w:val="0"/>
              <w:spacing w:line="600" w:lineRule="auto"/>
              <w:jc w:val="left"/>
              <w:rPr>
                <w:rFonts w:hint="default" w:ascii="Times New Roman" w:hAnsi="Times New Roman" w:eastAsia="SimSun" w:cs="Times New Roman"/>
                <w:b w:val="0"/>
                <w:bCs w:val="0"/>
                <w:sz w:val="24"/>
                <w:szCs w:val="24"/>
                <w:vertAlign w:val="baseline"/>
                <w:lang w:val="en-PH"/>
              </w:rPr>
            </w:pPr>
          </w:p>
        </w:tc>
        <w:tc>
          <w:tcPr>
            <w:tcW w:w="2952" w:type="dxa"/>
          </w:tcPr>
          <w:p w14:paraId="61F74408">
            <w:pPr>
              <w:widowControl w:val="0"/>
              <w:spacing w:line="600" w:lineRule="auto"/>
              <w:jc w:val="left"/>
              <w:rPr>
                <w:rFonts w:hint="default" w:ascii="Times New Roman" w:hAnsi="Times New Roman" w:eastAsia="SimSun" w:cs="Times New Roman"/>
                <w:b w:val="0"/>
                <w:bCs w:val="0"/>
                <w:sz w:val="24"/>
                <w:szCs w:val="24"/>
                <w:vertAlign w:val="baseline"/>
                <w:lang w:val="en-PH"/>
              </w:rPr>
            </w:pPr>
            <w:r>
              <w:rPr>
                <w:rFonts w:hint="default" w:ascii="Times New Roman" w:hAnsi="Times New Roman" w:eastAsia="SimSun" w:cs="Times New Roman"/>
                <w:b w:val="0"/>
                <w:bCs w:val="0"/>
                <w:sz w:val="24"/>
                <w:szCs w:val="24"/>
                <w:vertAlign w:val="baseline"/>
                <w:lang w:val="en-PH"/>
              </w:rPr>
              <w:t xml:space="preserve">Database Processing </w:t>
            </w:r>
          </w:p>
        </w:tc>
        <w:tc>
          <w:tcPr>
            <w:tcW w:w="2952" w:type="dxa"/>
          </w:tcPr>
          <w:p w14:paraId="5B79FB1E">
            <w:pPr>
              <w:widowControl w:val="0"/>
              <w:spacing w:line="600" w:lineRule="auto"/>
              <w:jc w:val="left"/>
              <w:rPr>
                <w:rFonts w:hint="default" w:ascii="Times New Roman" w:hAnsi="Times New Roman" w:eastAsia="SimSun" w:cs="Times New Roman"/>
                <w:b w:val="0"/>
                <w:bCs w:val="0"/>
                <w:sz w:val="24"/>
                <w:szCs w:val="24"/>
                <w:vertAlign w:val="baseline"/>
                <w:lang w:val="en-US"/>
              </w:rPr>
            </w:pPr>
          </w:p>
        </w:tc>
      </w:tr>
    </w:tbl>
    <w:p w14:paraId="01773350">
      <w:pPr>
        <w:pStyle w:val="2"/>
        <w:keepNext w:val="0"/>
        <w:keepLines w:val="0"/>
        <w:widowControl/>
        <w:suppressLineNumbers w:val="0"/>
        <w:jc w:val="both"/>
        <w:rPr>
          <w:rFonts w:hint="default" w:ascii="Times New Roman" w:hAnsi="Times New Roman" w:cs="Times New Roman"/>
          <w:sz w:val="28"/>
          <w:szCs w:val="28"/>
        </w:rPr>
      </w:pPr>
    </w:p>
    <w:p w14:paraId="370202C8">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Input</w:t>
      </w:r>
    </w:p>
    <w:p w14:paraId="47F5DA1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Input</w:t>
      </w:r>
      <w:r>
        <w:rPr>
          <w:rFonts w:hint="default" w:ascii="Times New Roman" w:hAnsi="Times New Roman" w:cs="Times New Roman"/>
          <w:sz w:val="24"/>
          <w:szCs w:val="24"/>
        </w:rPr>
        <w:t xml:space="preserve"> component represents the information collected by the system from the protected host computer. These inputs provide the necessary data for analyzing network activities and identifying potential security threats.</w:t>
      </w:r>
    </w:p>
    <w:p w14:paraId="45BD218A">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Host Network Traffic</w:t>
      </w:r>
    </w:p>
    <w:p w14:paraId="05398C9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 network traffic refers to all communication that passes through the network interface of the protected host computer. The proposed system continuously monitors this traffic to observe communication between the host and other devices or network services. This information serves as the primary source of data for threat detection.</w:t>
      </w:r>
    </w:p>
    <w:p w14:paraId="6472D29B">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Incoming Packets</w:t>
      </w:r>
    </w:p>
    <w:p w14:paraId="25FDAE2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Incoming packets are data packets received by the host computer from external devices, servers, or network services. These packets may contain normal communication requests or suspicious activities that require further analysis. Monitoring incoming packets enables the system to detect unauthorized access attempts, unusual communication patterns, and other potential threats.</w:t>
      </w:r>
    </w:p>
    <w:p w14:paraId="287306AC">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Outgoing Packets</w:t>
      </w:r>
    </w:p>
    <w:p w14:paraId="62E1ACA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Outgoing packets refer to data transmitted from the protected host computer to other devices or external network destinations. Analyzing outgoing packets allows the system to identify abnormal transmission behavior that may indicate malware activity, unauthorized communication, or data exfiltration attempts.</w:t>
      </w:r>
    </w:p>
    <w:p w14:paraId="394AAAF9">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Information</w:t>
      </w:r>
    </w:p>
    <w:p w14:paraId="3D09432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information includes important network details such as source and destination IP addresses, communication protocols, port numbers, timestamps, packet sizes, and header information. These details are analyzed by the system to determine whether network activities follow normal communication behavior or exhibit suspicious characteristics.</w:t>
      </w:r>
    </w:p>
    <w:p w14:paraId="422309C5">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Process</w:t>
      </w:r>
    </w:p>
    <w:p w14:paraId="44B05E1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Process</w:t>
      </w:r>
      <w:r>
        <w:rPr>
          <w:rFonts w:hint="default" w:ascii="Times New Roman" w:hAnsi="Times New Roman" w:cs="Times New Roman"/>
          <w:sz w:val="24"/>
          <w:szCs w:val="24"/>
        </w:rPr>
        <w:t xml:space="preserve"> component represents the series of operations performed by the proposed system to analyze captured network traffic and identify potential security threats.</w:t>
      </w:r>
    </w:p>
    <w:p w14:paraId="11B3DEF0">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Capture</w:t>
      </w:r>
    </w:p>
    <w:p w14:paraId="0A61B7B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system utilizes the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library to capture incoming and outgoing network packets through the active network interface of the protected host computer. Packet capture is performed continuously while the monitoring application is running.</w:t>
      </w:r>
    </w:p>
    <w:p w14:paraId="0253C5C0">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Analysis</w:t>
      </w:r>
    </w:p>
    <w:p w14:paraId="2100977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capturing packets, the system examines their contents and communication characteristics. Information such as source IP address, destination IP address, communication protocol, port number, packet size, and timestamps are analyzed to determine whether the observed activity follows normal network behavior.</w:t>
      </w:r>
    </w:p>
    <w:p w14:paraId="4330DF19">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Traffic Monitoring</w:t>
      </w:r>
    </w:p>
    <w:p w14:paraId="1B4BDB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continuously observes the flow of network traffic to detect unusual communication patterns, excessive packet transmissions, or unauthorized connection attempts. Continuous monitoring enables administrators to maintain visibility over host-level network activities.</w:t>
      </w:r>
    </w:p>
    <w:p w14:paraId="24012E80">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Threat Detection</w:t>
      </w:r>
    </w:p>
    <w:p w14:paraId="4021DE6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Using predefined monitoring rules, the system evaluates captured packet information and identifies suspicious activities that may indicate potential cybersecurity threats. These activities may include unusual traffic patterns, repeated connection attempts, unexpected communication with unknown IP addresses, or other abnormal network behaviors.</w:t>
      </w:r>
    </w:p>
    <w:p w14:paraId="51C89C5E">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Alert Generation</w:t>
      </w:r>
    </w:p>
    <w:p w14:paraId="2DE8EF2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Whenever suspicious activities are detected, the system automatically generates alerts to notify administrators of potential security incidents. Alerts contain relevant information such as the source IP address, alert type, timestamp, and a brief description of the detected activity.</w:t>
      </w:r>
    </w:p>
    <w:p w14:paraId="65F6868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Log Storage</w:t>
      </w:r>
    </w:p>
    <w:p w14:paraId="771C006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 detected events, monitoring activities, and generated alerts are securely stored in the system database. These logs provide historical records that support investigation, troubleshooting, and future analysis.</w:t>
      </w:r>
    </w:p>
    <w:p w14:paraId="1C4325FA">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Database Processing</w:t>
      </w:r>
    </w:p>
    <w:p w14:paraId="739A49E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organizes captured monitoring data and stores it within the database for efficient retrieval by the Flask web application. Proper database management ensures that administrators can review historical alerts and monitoring records whenever necessary.</w:t>
      </w:r>
    </w:p>
    <w:p w14:paraId="2662C269">
      <w:pPr>
        <w:pStyle w:val="3"/>
        <w:keepNext w:val="0"/>
        <w:keepLines w:val="0"/>
        <w:widowControl/>
        <w:suppressLineNumbers w:val="0"/>
        <w:spacing w:line="480" w:lineRule="auto"/>
        <w:rPr>
          <w:rStyle w:val="92"/>
          <w:rFonts w:hint="default" w:ascii="Times New Roman" w:hAnsi="Times New Roman" w:cs="Times New Roman"/>
          <w:b/>
          <w:bCs/>
          <w:sz w:val="24"/>
          <w:szCs w:val="24"/>
        </w:rPr>
      </w:pPr>
    </w:p>
    <w:p w14:paraId="2FDF5CC9">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Output</w:t>
      </w:r>
    </w:p>
    <w:p w14:paraId="1E8CE26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Output</w:t>
      </w:r>
      <w:r>
        <w:rPr>
          <w:rFonts w:hint="default" w:ascii="Times New Roman" w:hAnsi="Times New Roman" w:cs="Times New Roman"/>
          <w:sz w:val="24"/>
          <w:szCs w:val="24"/>
        </w:rPr>
        <w:t xml:space="preserve"> component represents the information produced by the proposed system after analyzing captured network traffic. These outputs assist administrators in monitoring network activities and responding to potential cybersecurity threats.</w:t>
      </w:r>
    </w:p>
    <w:p w14:paraId="2D69DAF3">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Real-Time Alerts</w:t>
      </w:r>
    </w:p>
    <w:p w14:paraId="6526693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immediately displays notifications whenever suspicious activities are detected. These alerts enable administrators to respond promptly to potential security incidents before they escalate.</w:t>
      </w:r>
    </w:p>
    <w:p w14:paraId="3CE998A6">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Monitoring Logs</w:t>
      </w:r>
    </w:p>
    <w:p w14:paraId="4A79F80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Monitoring logs provide a chronological record of captured network events, detected threats, timestamps, and packet information. These records support auditing, troubleshooting, and incident investigation.</w:t>
      </w:r>
    </w:p>
    <w:p w14:paraId="4A01816E">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Threat Records</w:t>
      </w:r>
    </w:p>
    <w:p w14:paraId="0F5BDEB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Threat records contain detailed information regarding each detected suspicious activity, including the source IP address, threat category, packet details, and the time when the event occurred. These records help administrators evaluate recurring threats and monitor long-term security trends.</w:t>
      </w:r>
    </w:p>
    <w:p w14:paraId="3830843D">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Security Reports</w:t>
      </w:r>
    </w:p>
    <w:p w14:paraId="3C669F6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generates reports summarizing monitoring activities and detected security events. These reports assist administrators in reviewing overall host security conditions and documenting cybersecurity incidents.</w:t>
      </w:r>
    </w:p>
    <w:p w14:paraId="6D414476">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Flask Web Dashboard</w:t>
      </w:r>
    </w:p>
    <w:p w14:paraId="42A151B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processed monitoring information is presented through a web-based dashboard developed using the Flask framework. The dashboard provides administrators with a centralized interface for viewing alerts, monitoring logs, threat records, and system status in a clear and organized manner.</w:t>
      </w:r>
    </w:p>
    <w:p w14:paraId="5DBA5951">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Discussion of the IPO Model</w:t>
      </w:r>
    </w:p>
    <w:p w14:paraId="2EF7D24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Input–Process–Output model demonstrates how 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transforms raw network traffic into meaningful security information. By capturing packets directly from the host computer, analyzing network behavior using Scapy, storing monitoring records in a database, and presenting the results through a Flask-based dashboard, the system provides administrators with an effective platform for monitoring and managing potential cybersecurity threats.</w:t>
      </w:r>
    </w:p>
    <w:p w14:paraId="056FC3CB">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The IPO model also illustrates the logical sequence of system operations, beginning with data collection, followed by processing and analysis, and ending with the presentation of useful information for decision-making. This model serves as the foundation of the proposed system and clearly explains how each component contributes to achieving the objectives of the study.</w:t>
      </w:r>
    </w:p>
    <w:p w14:paraId="439B0411">
      <w:pPr>
        <w:pStyle w:val="2"/>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1.9 Assumptions of the Study</w:t>
      </w:r>
    </w:p>
    <w:p w14:paraId="513A875F">
      <w:pPr>
        <w:pStyle w:val="85"/>
        <w:keepNext w:val="0"/>
        <w:keepLines w:val="0"/>
        <w:widowControl/>
        <w:suppressLineNumbers w:val="0"/>
        <w:spacing w:line="480" w:lineRule="auto"/>
      </w:pPr>
      <w:r>
        <w:t>This study is based on several assumptions related to the implementation, operation, and effectiveness of the proposed Automated Network Threat Detection and Management System. These assumptions provide the foundation for the development and evaluation of the system within a local network environment.</w:t>
      </w:r>
    </w:p>
    <w:p w14:paraId="7628CD6B">
      <w:pPr>
        <w:pStyle w:val="85"/>
        <w:keepNext w:val="0"/>
        <w:keepLines w:val="0"/>
        <w:widowControl/>
        <w:suppressLineNumbers w:val="0"/>
        <w:spacing w:line="480" w:lineRule="auto"/>
      </w:pPr>
      <w:r>
        <w:t>The first assumption of the study is that the local network environment is functioning properly during system implementation and testing. The researchers assume that the devices connected within the network are capable of generating traffic data that can be captured and analyzed by the system. Without active network communication, the monitoring system will not be able to perform packet analysis and threat detection effectively.</w:t>
      </w:r>
    </w:p>
    <w:p w14:paraId="79287AF6">
      <w:pPr>
        <w:pStyle w:val="85"/>
        <w:keepNext w:val="0"/>
        <w:keepLines w:val="0"/>
        <w:widowControl/>
        <w:suppressLineNumbers w:val="0"/>
        <w:spacing w:line="480" w:lineRule="auto"/>
      </w:pPr>
      <w:r>
        <w:t>The study also assumes that devices connected within the local network generate normal and observable traffic behavior. These activities include file transfers, internet communication, communication between devices, and other forms of network interaction. Since the proposed system relies on traffic analysis, the availability of network activities is important for evaluating the effectiveness of the monitoring process.</w:t>
      </w:r>
    </w:p>
    <w:p w14:paraId="2189DD50">
      <w:pPr>
        <w:pStyle w:val="85"/>
        <w:keepNext w:val="0"/>
        <w:keepLines w:val="0"/>
        <w:widowControl/>
        <w:suppressLineNumbers w:val="0"/>
        <w:spacing w:line="480" w:lineRule="auto"/>
      </w:pPr>
      <w:r>
        <w:t>Another assumption of the study is that suspicious activities and abnormal traffic behavior can be identified through packet analysis and traffic monitoring. The researchers assume that unusual communication patterns, repeated connection attempts, unauthorized access requests, and abnormal traffic spikes may indicate possible threats within the network environment.</w:t>
      </w:r>
    </w:p>
    <w:p w14:paraId="2E4F9BEA">
      <w:pPr>
        <w:pStyle w:val="85"/>
        <w:keepNext w:val="0"/>
        <w:keepLines w:val="0"/>
        <w:widowControl/>
        <w:suppressLineNumbers w:val="0"/>
        <w:spacing w:line="480" w:lineRule="auto"/>
      </w:pPr>
      <w:r>
        <w:t>The study also assumes that administrators have basic knowledge and understanding of operating a web-based monitoring dashboard. Since the proposed system uses Flask to display monitoring information through a browser interface, administrators are expected to know how to access the dashboard, review alerts, and observe monitoring logs.</w:t>
      </w:r>
    </w:p>
    <w:p w14:paraId="3B203F77">
      <w:pPr>
        <w:pStyle w:val="85"/>
        <w:keepNext w:val="0"/>
        <w:keepLines w:val="0"/>
        <w:widowControl/>
        <w:suppressLineNumbers w:val="0"/>
        <w:spacing w:line="480" w:lineRule="auto"/>
      </w:pPr>
      <w:r>
        <w:t>It is also assumed that the system can generate alerts whenever suspicious activities are detected within the network. The researchers assume that real-time monitoring and automated alert generation improve the ability of administrators to identify and respond to potential threats more efficiently.</w:t>
      </w:r>
    </w:p>
    <w:p w14:paraId="169F45C2">
      <w:pPr>
        <w:pStyle w:val="85"/>
        <w:keepNext w:val="0"/>
        <w:keepLines w:val="0"/>
        <w:widowControl/>
        <w:suppressLineNumbers w:val="0"/>
        <w:spacing w:line="480" w:lineRule="auto"/>
      </w:pPr>
      <w:r>
        <w:t>Another assumption is that the database used by the system is capable of storing monitoring logs, alerts, and network activity records properly. Data storage is important because administrators rely on stored logs for reviewing previous incidents and analyzing recurring suspicious activities within the network environment.</w:t>
      </w:r>
    </w:p>
    <w:p w14:paraId="799E9D94">
      <w:pPr>
        <w:pStyle w:val="85"/>
        <w:keepNext w:val="0"/>
        <w:keepLines w:val="0"/>
        <w:widowControl/>
        <w:suppressLineNumbers w:val="0"/>
        <w:spacing w:line="480" w:lineRule="auto"/>
      </w:pPr>
      <w:r>
        <w:t>The study further assumes that Scapy is capable of capturing and analyzing packets effectively within a small office local network environment. Since the proposed system depends on Scapy for traffic monitoring and packet inspection, the effectiveness of packet analysis is important for achieving the objectives of the study.</w:t>
      </w:r>
    </w:p>
    <w:p w14:paraId="5975F1BA">
      <w:pPr>
        <w:pStyle w:val="85"/>
        <w:keepNext w:val="0"/>
        <w:keepLines w:val="0"/>
        <w:widowControl/>
        <w:suppressLineNumbers w:val="0"/>
        <w:spacing w:line="480" w:lineRule="auto"/>
      </w:pPr>
      <w:r>
        <w:t>The researchers also assume that the proposed system improves network visibility and monitoring efficiency within small office environments. Through automated monitoring, administrators are expected to observe network activities more effectively compared to manual monitoring methods.</w:t>
      </w:r>
    </w:p>
    <w:p w14:paraId="7023A996">
      <w:pPr>
        <w:pStyle w:val="85"/>
        <w:keepNext w:val="0"/>
        <w:keepLines w:val="0"/>
        <w:widowControl/>
        <w:suppressLineNumbers w:val="0"/>
        <w:spacing w:line="480" w:lineRule="auto"/>
        <w:rPr>
          <w:rFonts w:hint="default"/>
          <w:lang w:val="en-US"/>
        </w:rPr>
      </w:pPr>
      <w:r>
        <w:t>Lastly, the study assumes that implementing a lightweight monitoring system can contribute to improving local network security without requiring expensive cybersecurity infrastructure. The proposed system is designed specifically for small office environments with limited resources, and the researchers assume that simplified monitoring solutions remain effective for local network threat detection and management.</w:t>
      </w:r>
      <w:r>
        <w:rPr>
          <w:rFonts w:hint="default"/>
          <w:lang w:val="en-US"/>
        </w:rPr>
        <w:t>.</w:t>
      </w:r>
    </w:p>
    <w:p w14:paraId="55A87584">
      <w:pPr>
        <w:pStyle w:val="85"/>
        <w:keepNext w:val="0"/>
        <w:keepLines w:val="0"/>
        <w:widowControl/>
        <w:suppressLineNumbers w:val="0"/>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study is based on the following assumptions:</w:t>
      </w:r>
    </w:p>
    <w:p w14:paraId="4FBC2B97">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local network environment is functioning properly during system implementation and testing. </w:t>
      </w:r>
    </w:p>
    <w:p w14:paraId="74AD684B">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Devices connected within the network generate traffic that can be analyzed by the system. </w:t>
      </w:r>
    </w:p>
    <w:p w14:paraId="18AFEFDF">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Administrators have basic knowledge of operating a web-based monitoring dashboard. </w:t>
      </w:r>
    </w:p>
    <w:p w14:paraId="60E71AAF">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can identify suspicious traffic behavior within the local network. </w:t>
      </w:r>
    </w:p>
    <w:p w14:paraId="39CF9185">
      <w:pPr>
        <w:keepNext w:val="0"/>
        <w:keepLines w:val="0"/>
        <w:widowControl/>
        <w:numPr>
          <w:ilvl w:val="0"/>
          <w:numId w:val="19"/>
        </w:numPr>
        <w:suppressLineNumbers w:val="0"/>
        <w:spacing w:before="0" w:beforeAutospacing="1" w:after="0" w:afterAutospacing="1" w:line="480" w:lineRule="auto"/>
        <w:ind w:left="720" w:hanging="360"/>
        <w:jc w:val="both"/>
        <w:rPr>
          <w:rFonts w:hint="default" w:ascii="Times New Roman" w:hAnsi="Times New Roman" w:cs="Times New Roman"/>
          <w:sz w:val="24"/>
          <w:szCs w:val="24"/>
        </w:rPr>
      </w:pPr>
      <w:r>
        <w:rPr>
          <w:rFonts w:hint="default" w:ascii="Times New Roman" w:hAnsi="Times New Roman" w:cs="Times New Roman"/>
          <w:sz w:val="24"/>
          <w:szCs w:val="24"/>
        </w:rPr>
        <w:t xml:space="preserve">Users will access the monitoring dashboard through devices connected within the same local network environment. </w:t>
      </w:r>
    </w:p>
    <w:p w14:paraId="5A81A7AF">
      <w:pPr>
        <w:keepNext w:val="0"/>
        <w:keepLines w:val="0"/>
        <w:widowControl/>
        <w:numPr>
          <w:ilvl w:val="0"/>
          <w:numId w:val="0"/>
        </w:numPr>
        <w:suppressLineNumbers w:val="0"/>
        <w:tabs>
          <w:tab w:val="left" w:pos="720"/>
        </w:tabs>
        <w:spacing w:before="0" w:beforeAutospacing="1" w:after="0" w:afterAutospacing="1" w:line="480" w:lineRule="auto"/>
        <w:jc w:val="both"/>
        <w:rPr>
          <w:rFonts w:hint="default" w:ascii="Times New Roman" w:hAnsi="Times New Roman" w:cs="Times New Roman"/>
          <w:sz w:val="24"/>
          <w:szCs w:val="24"/>
        </w:rPr>
      </w:pPr>
    </w:p>
    <w:p w14:paraId="40BF1897">
      <w:pPr>
        <w:keepNext w:val="0"/>
        <w:keepLines w:val="0"/>
        <w:widowControl/>
        <w:numPr>
          <w:ilvl w:val="0"/>
          <w:numId w:val="0"/>
        </w:numPr>
        <w:suppressLineNumbers w:val="0"/>
        <w:tabs>
          <w:tab w:val="left" w:pos="720"/>
        </w:tabs>
        <w:spacing w:before="0" w:beforeAutospacing="1" w:after="0" w:afterAutospacing="1" w:line="480" w:lineRule="auto"/>
        <w:jc w:val="both"/>
        <w:rPr>
          <w:rFonts w:hint="default" w:ascii="Times New Roman" w:hAnsi="Times New Roman" w:cs="Times New Roman"/>
          <w:sz w:val="24"/>
          <w:szCs w:val="24"/>
        </w:rPr>
      </w:pPr>
    </w:p>
    <w:p w14:paraId="578CECD1">
      <w:pPr>
        <w:keepNext w:val="0"/>
        <w:keepLines w:val="0"/>
        <w:widowControl/>
        <w:numPr>
          <w:ilvl w:val="0"/>
          <w:numId w:val="0"/>
        </w:numPr>
        <w:suppressLineNumbers w:val="0"/>
        <w:tabs>
          <w:tab w:val="left" w:pos="720"/>
        </w:tabs>
        <w:spacing w:before="0" w:beforeAutospacing="1" w:after="0" w:afterAutospacing="1" w:line="480" w:lineRule="auto"/>
        <w:jc w:val="both"/>
        <w:rPr>
          <w:rFonts w:hint="default" w:ascii="Times New Roman" w:hAnsi="Times New Roman" w:cs="Times New Roman"/>
          <w:sz w:val="24"/>
          <w:szCs w:val="24"/>
        </w:rPr>
      </w:pPr>
    </w:p>
    <w:p w14:paraId="25AF7361">
      <w:pPr>
        <w:keepNext w:val="0"/>
        <w:keepLines w:val="0"/>
        <w:widowControl/>
        <w:numPr>
          <w:ilvl w:val="0"/>
          <w:numId w:val="0"/>
        </w:numPr>
        <w:suppressLineNumbers w:val="0"/>
        <w:tabs>
          <w:tab w:val="left" w:pos="720"/>
        </w:tabs>
        <w:spacing w:before="0" w:beforeAutospacing="1" w:after="0" w:afterAutospacing="1" w:line="480" w:lineRule="auto"/>
        <w:jc w:val="both"/>
        <w:rPr>
          <w:rFonts w:hint="default" w:ascii="Times New Roman" w:hAnsi="Times New Roman" w:cs="Times New Roman"/>
          <w:sz w:val="24"/>
          <w:szCs w:val="24"/>
        </w:rPr>
      </w:pPr>
    </w:p>
    <w:p w14:paraId="28F4D08B">
      <w:pPr>
        <w:keepNext w:val="0"/>
        <w:keepLines w:val="0"/>
        <w:widowControl/>
        <w:numPr>
          <w:ilvl w:val="0"/>
          <w:numId w:val="0"/>
        </w:numPr>
        <w:suppressLineNumbers w:val="0"/>
        <w:tabs>
          <w:tab w:val="left" w:pos="720"/>
        </w:tabs>
        <w:spacing w:before="0" w:beforeAutospacing="1" w:after="0" w:afterAutospacing="1" w:line="480" w:lineRule="auto"/>
        <w:jc w:val="both"/>
        <w:rPr>
          <w:rFonts w:hint="default" w:ascii="Times New Roman" w:hAnsi="Times New Roman" w:cs="Times New Roman"/>
          <w:sz w:val="24"/>
          <w:szCs w:val="24"/>
        </w:rPr>
      </w:pPr>
    </w:p>
    <w:p w14:paraId="4EDC4F00">
      <w:pPr>
        <w:pStyle w:val="2"/>
        <w:bidi w:val="0"/>
        <w:jc w:val="center"/>
        <w:rPr>
          <w:rFonts w:hint="default" w:ascii="Times New Roman" w:hAnsi="Times New Roman" w:cs="Times New Roman"/>
          <w:sz w:val="36"/>
          <w:szCs w:val="36"/>
        </w:rPr>
      </w:pPr>
    </w:p>
    <w:p w14:paraId="31B7E379">
      <w:pPr>
        <w:pStyle w:val="2"/>
        <w:bidi w:val="0"/>
        <w:jc w:val="center"/>
        <w:rPr>
          <w:rFonts w:hint="default" w:ascii="Times New Roman" w:hAnsi="Times New Roman" w:cs="Times New Roman"/>
          <w:sz w:val="36"/>
          <w:szCs w:val="36"/>
        </w:rPr>
      </w:pPr>
    </w:p>
    <w:p w14:paraId="55A97158">
      <w:pPr>
        <w:pStyle w:val="2"/>
        <w:bidi w:val="0"/>
        <w:jc w:val="center"/>
        <w:rPr>
          <w:rFonts w:hint="default" w:ascii="Times New Roman" w:hAnsi="Times New Roman" w:cs="Times New Roman"/>
          <w:sz w:val="36"/>
          <w:szCs w:val="36"/>
        </w:rPr>
      </w:pPr>
    </w:p>
    <w:p w14:paraId="737E2A14">
      <w:pPr>
        <w:pStyle w:val="2"/>
        <w:bidi w:val="0"/>
        <w:jc w:val="center"/>
        <w:rPr>
          <w:rFonts w:hint="default" w:ascii="Times New Roman" w:hAnsi="Times New Roman" w:cs="Times New Roman"/>
          <w:sz w:val="36"/>
          <w:szCs w:val="36"/>
          <w:lang w:val="en-US"/>
        </w:rPr>
      </w:pPr>
      <w:r>
        <w:rPr>
          <w:rFonts w:hint="default" w:ascii="Times New Roman" w:hAnsi="Times New Roman" w:cs="Times New Roman"/>
          <w:sz w:val="36"/>
          <w:szCs w:val="36"/>
        </w:rPr>
        <w:t xml:space="preserve">CHAPTER </w:t>
      </w:r>
      <w:r>
        <w:rPr>
          <w:rFonts w:hint="default" w:ascii="Times New Roman" w:hAnsi="Times New Roman" w:cs="Times New Roman"/>
          <w:sz w:val="36"/>
          <w:szCs w:val="36"/>
          <w:lang w:val="en-US"/>
        </w:rPr>
        <w:t>2</w:t>
      </w:r>
    </w:p>
    <w:p w14:paraId="7515F3C9">
      <w:pPr>
        <w:pStyle w:val="2"/>
        <w:bidi w:val="0"/>
        <w:jc w:val="center"/>
        <w:rPr>
          <w:rFonts w:hint="default" w:ascii="Times New Roman" w:hAnsi="Times New Roman" w:cs="Times New Roman"/>
          <w:sz w:val="36"/>
          <w:szCs w:val="36"/>
          <w:lang w:val="en-US"/>
        </w:rPr>
      </w:pPr>
    </w:p>
    <w:p w14:paraId="6D962AC6">
      <w:pPr>
        <w:pStyle w:val="2"/>
        <w:bidi w:val="0"/>
        <w:jc w:val="cente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REVIEW OF RELATED LITERATURE AND STUDIES</w:t>
      </w:r>
    </w:p>
    <w:p w14:paraId="6BC02AB4">
      <w:pPr>
        <w:rPr>
          <w:rFonts w:hint="default"/>
          <w:lang w:val="en-US" w:eastAsia="zh-CN"/>
        </w:rPr>
      </w:pPr>
    </w:p>
    <w:p w14:paraId="0A8BF6BE">
      <w:pPr>
        <w:pStyle w:val="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Introduction</w:t>
      </w:r>
    </w:p>
    <w:p w14:paraId="210BFB6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the review of related literature and studies relevant to the proposed Automated Network Threat Detection and Management System. The purpose of this chapter is to provide information about previous studies, technologies, concepts, and existing systems related to network monitoring, intrusion detection, cybersecurity, packet analysis, and web-based monitoring systems.</w:t>
      </w:r>
    </w:p>
    <w:p w14:paraId="36DA21C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reviewed literature and studies help the researchers understand the current trends, challenges, and solutions associated with network security and monitoring systems. This chapter also identifies research gaps from existing studies and explains how the proposed system differs from previously developed systems.</w:t>
      </w:r>
    </w:p>
    <w:p w14:paraId="6074D0B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chapter is divided into six sections namely Foreign Studies, Local Studies, Related Literature, Comparative Analysis, Research Gap, and Synthesis of the Reviewed Literature and Studies.</w:t>
      </w:r>
    </w:p>
    <w:p w14:paraId="2CC93F94">
      <w:pPr>
        <w:spacing w:line="480" w:lineRule="auto"/>
        <w:rPr>
          <w:rFonts w:hint="default" w:ascii="Times New Roman" w:hAnsi="Times New Roman" w:cs="Times New Roman"/>
          <w:b/>
          <w:bCs/>
          <w:sz w:val="28"/>
          <w:szCs w:val="28"/>
          <w:lang w:val="en-US"/>
        </w:rPr>
      </w:pPr>
    </w:p>
    <w:p w14:paraId="6F15CC8C">
      <w:pPr>
        <w:spacing w:line="480" w:lineRule="auto"/>
        <w:rPr>
          <w:rFonts w:hint="default" w:ascii="Times New Roman" w:hAnsi="Times New Roman" w:cs="Times New Roman"/>
          <w:b/>
          <w:bCs/>
          <w:sz w:val="28"/>
          <w:szCs w:val="28"/>
          <w:lang w:val="en-US"/>
        </w:rPr>
      </w:pPr>
    </w:p>
    <w:p w14:paraId="6C0CEFF0">
      <w:pPr>
        <w:spacing w:line="48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2.1 Foreign Studies</w:t>
      </w:r>
    </w:p>
    <w:p w14:paraId="34013540">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increasing number of cyber threats has encouraged researchers worldwide to develop more efficient methods for monitoring computer systems and detecting malicious activities. Traditional network security solutions mainly focus on monitoring traffic across an entire network. However, modern cybersecurity research has shifted toward </w:t>
      </w:r>
      <w:r>
        <w:rPr>
          <w:rStyle w:val="92"/>
          <w:rFonts w:hint="default" w:ascii="Times New Roman" w:hAnsi="Times New Roman" w:cs="Times New Roman"/>
          <w:sz w:val="24"/>
          <w:szCs w:val="24"/>
        </w:rPr>
        <w:t>host-based monitoring</w:t>
      </w:r>
      <w:r>
        <w:rPr>
          <w:rFonts w:hint="default" w:ascii="Times New Roman" w:hAnsi="Times New Roman" w:cs="Times New Roman"/>
          <w:sz w:val="24"/>
          <w:szCs w:val="24"/>
        </w:rPr>
        <w:t>, which provides protection directly at the endpoint where users perform daily operations. Host-based monitoring enables organizations to detect suspicious activities occurring on individual computers by analyzing network packets, system behavior, and communication patterns. This approach is particularly beneficial for small organizations because it requires fewer resources while providing continuous monitoring and timely threat detection.</w:t>
      </w:r>
    </w:p>
    <w:p w14:paraId="754FB9B9">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Evolution of Host-Based Intrusion Detection Systems (HIDS)</w:t>
      </w:r>
    </w:p>
    <w:p w14:paraId="251073F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Host-Based Intrusion Detection Systems (HIDS) have become one of the most widely adopted cybersecurity solutions for protecting endpoint devices. Unlike Network-Based Intrusion Detection Systems (NIDS), which analyze traffic flowing across an entire network, HIDS focuses on monitoring activities occurring within a specific host computer. It examines system logs, network communications, file integrity, running processes, and user activities to detect unauthorized behavior.</w:t>
      </w:r>
    </w:p>
    <w:p w14:paraId="7104322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the National Institute of Standards and Technology, intrusion detection systems are designed to identify malicious activities by monitoring events occurring within computer systems and generating alerts whenever suspicious behavior is detected. Host-based intrusion detection systems provide better visibility into endpoint activities because they monitor traffic that directly enters or leaves the protected computer.</w:t>
      </w:r>
    </w:p>
    <w:p w14:paraId="4F4633F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 organizations increasingly rely on remote work and endpoint devices, host-based security has become an essential layer of defense. Researchers have demonstrated that monitoring individual computers significantly improves an organization's ability to detect unauthorized access attempts, malware execution, and abnormal communication patterns before they spread to other systems.</w:t>
      </w:r>
    </w:p>
    <w:p w14:paraId="15EB87B1">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559B901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follows the same concept by monitoring packets captured through the host computer's network interface. Instead of monitoring an entire enterprise network, the proposed system focuses on protecting individual computers using lightweight packet analysis and automated alert generation.</w:t>
      </w:r>
    </w:p>
    <w:p w14:paraId="3816E5D8">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Python-Based Network Monitoring Systems</w:t>
      </w:r>
    </w:p>
    <w:p w14:paraId="69C8499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has become one of the most widely used programming languages in cybersecurity because of its simplicity, flexibility, and extensive collection of networking libraries. Many cybersecurity researchers utilize Python to automate packet capturing, traffic analysis, intrusion detection, and log management.</w:t>
      </w:r>
    </w:p>
    <w:p w14:paraId="14BA674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Justin Seitz (2021), Python provides an efficient environment for developing security tools due to its powerful scripting capabilities and compatibility with numerous networking libraries. Security analysts frequently use Python to automate repetitive monitoring tasks that would otherwise require manual analysis.</w:t>
      </w:r>
    </w:p>
    <w:p w14:paraId="3B837B1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Modern cybersecurity applications integrate Python with packet analysis libraries to perform real-time monitoring while minimizing computational overhead. Python also supports rapid software development, allowing researchers to develop customized security applications suitable for small organizations.</w:t>
      </w:r>
    </w:p>
    <w:p w14:paraId="5A74BEB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flexibility of Python allows developers to combine network monitoring, database management, and web application development within a single software environment. This capability makes Python particularly suitable for host-based monitoring applications where efficiency and simplicity are important.</w:t>
      </w:r>
    </w:p>
    <w:p w14:paraId="7937D547">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111203F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utilizes Python as its primary programming language because of its capability to integrate packet analysis, database operations, and web application development into one lightweight monitoring platform.</w:t>
      </w:r>
    </w:p>
    <w:p w14:paraId="4F6B91BC">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Analysis Research</w:t>
      </w:r>
    </w:p>
    <w:p w14:paraId="2CC537D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analysis has become one of the most effective techniques for understanding network communication and identifying suspicious activities. Every communication transmitted through a network is divided into packets containing valuable information such as source addresses, destination addresses, communication protocols, timestamps, and packet sizes.</w:t>
      </w:r>
    </w:p>
    <w:p w14:paraId="02B49B9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William Stallings (2017), packet analysis allows administrators to observe communication patterns and identify unusual behaviors that may indicate unauthorized access attempts, malware activity, or network attacks. By analyzing packet headers and communication characteristics, security systems can detect anomalies before they develop into serious cybersecurity incidents.</w:t>
      </w:r>
    </w:p>
    <w:p w14:paraId="7893F7A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 have demonstrated that continuous packet analysis improves network visibility and allows administrators to respond more quickly to potential security threats. Real-time packet monitoring is particularly useful in identifying suspicious outbound communications that may indicate malware infections or unauthorized data transmission.</w:t>
      </w:r>
    </w:p>
    <w:p w14:paraId="07F0610E">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3A3879A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applies packet analysis using the Scapy library to capture incoming and outgoing packets from the protected host computer. The collected packet information serves as the primary source for identifying suspicious activities and generating security alerts.</w:t>
      </w:r>
    </w:p>
    <w:p w14:paraId="5B73D8D2">
      <w:pPr>
        <w:pStyle w:val="3"/>
        <w:keepNext w:val="0"/>
        <w:keepLines w:val="0"/>
        <w:widowControl/>
        <w:suppressLineNumbers w:val="0"/>
        <w:spacing w:line="480" w:lineRule="auto"/>
        <w:rPr>
          <w:rStyle w:val="92"/>
          <w:rFonts w:hint="default" w:ascii="Times New Roman" w:hAnsi="Times New Roman" w:cs="Times New Roman"/>
          <w:b/>
          <w:bCs/>
          <w:sz w:val="24"/>
          <w:szCs w:val="24"/>
        </w:rPr>
      </w:pPr>
    </w:p>
    <w:p w14:paraId="18ACBE44">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Host Monitoring Applications</w:t>
      </w:r>
    </w:p>
    <w:p w14:paraId="1F4A34D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 monitoring applications are designed to observe activities occurring within individual computers rather than monitoring the entire network infrastructure. These applications collect information related to network communication, system processes, resource utilization, and user activities.</w:t>
      </w:r>
    </w:p>
    <w:p w14:paraId="0BC293D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Recent studies indicate that host-based monitoring provides detailed visibility into endpoint behavior because all captured information originates directly from the protected computer. This approach enables administrators to investigate suspicious activities more effectively than relying solely on network-level monitoring.</w:t>
      </w:r>
    </w:p>
    <w:p w14:paraId="083F1F8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 also emphasize that host monitoring systems are particularly suitable for small organizations because they require fewer deployment resources while providing continuous protection at the endpoint level.</w:t>
      </w:r>
    </w:p>
    <w:p w14:paraId="287AE311">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6F19D70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is designed as a host-based monitoring application that continuously captures packets from the host computer and presents monitoring results through a centralized web dashboard.</w:t>
      </w:r>
    </w:p>
    <w:p w14:paraId="4A65ECB6">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Endpoint Security Solutions</w:t>
      </w:r>
    </w:p>
    <w:p w14:paraId="6DD665D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Endpoint security has become increasingly important due to the growing number of computers connected to organizational networks. Every workstation represents a potential entry point for cyber attackers.</w:t>
      </w:r>
    </w:p>
    <w:p w14:paraId="70083AF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the Microsoft Security documentation, endpoint security focuses on protecting individual computers against cyber threats through continuous monitoring, threat detection, and incident response.</w:t>
      </w:r>
    </w:p>
    <w:p w14:paraId="273B76E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Modern endpoint security solutions combine monitoring, detection, alerting, and log management into a unified platform that assists administrators in protecting organizational resources.</w:t>
      </w:r>
    </w:p>
    <w:p w14:paraId="7FEF260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Small businesses often cannot afford enterprise-grade endpoint security products. Consequently, lightweight host-based monitoring applications have become attractive alternatives because they provide essential monitoring capabilities without excessive implementation costs.</w:t>
      </w:r>
    </w:p>
    <w:p w14:paraId="088E9949">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7127671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serves as a lightweight endpoint monitoring solution intended for small office environments where affordable cybersecurity solutions are required.</w:t>
      </w:r>
    </w:p>
    <w:p w14:paraId="66D60201">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Web-Based Security Monitoring Systems</w:t>
      </w:r>
    </w:p>
    <w:p w14:paraId="730A6A3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Recent cybersecurity systems increasingly incorporate web-based dashboards that allow administrators to access monitoring information through standard web browsers.</w:t>
      </w:r>
    </w:p>
    <w:p w14:paraId="7BFF201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 have found that centralized dashboards improve usability by presenting alerts, monitoring logs, and threat information in a clear and organized interface. Administrators can quickly review detected events without manually analyzing raw packet data.</w:t>
      </w:r>
    </w:p>
    <w:p w14:paraId="519B5C7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Web-based monitoring systems also simplify maintenance because software updates can be performed on the server without requiring changes on every client device.</w:t>
      </w:r>
    </w:p>
    <w:p w14:paraId="5DD5645A">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672B8D5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utilizes the Flask web framework to provide a browser-accessible dashboard that displays alerts, packet information, and monitoring logs generated by the host-based monitoring application.</w:t>
      </w:r>
    </w:p>
    <w:p w14:paraId="1FD93E9F">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Real-Time Threat Detection</w:t>
      </w:r>
    </w:p>
    <w:p w14:paraId="18A5F43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Real-time threat detection has become an essential requirement for modern cybersecurity systems because delayed detection may allow attackers sufficient time to compromise computer systems.</w:t>
      </w:r>
    </w:p>
    <w:p w14:paraId="4A684F8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 have demonstrated that continuous monitoring combined with automated alert generation significantly improves incident response time. Instead of relying on manual log inspection, automated systems notify administrators immediately after suspicious activities are detected.</w:t>
      </w:r>
    </w:p>
    <w:p w14:paraId="61BF295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Real-time monitoring also reduces the workload of administrators by automatically filtering normal communication from potentially malicious traffic.</w:t>
      </w:r>
    </w:p>
    <w:p w14:paraId="305A49CB">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78FE81A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continuously analyzes packets captured through the host computer and automatically generates alerts whenever suspicious activities satisfy predefined detection rules.</w:t>
      </w:r>
    </w:p>
    <w:p w14:paraId="05709878">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Small Office Cybersecurity Studies</w:t>
      </w:r>
    </w:p>
    <w:p w14:paraId="0F3DA9B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Several international studies have emphasized that small businesses remain one of the most vulnerable sectors to cyberattacks because they often lack dedicated cybersecurity personnel and advanced security infrastructures. Financial limitations prevent many organizations from implementing expensive enterprise security products.</w:t>
      </w:r>
    </w:p>
    <w:p w14:paraId="462F02A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 recommend adopting lightweight host-based monitoring systems that are affordable, easy to deploy, and capable of providing continuous monitoring without requiring specialized hardware or extensive technical expertise.</w:t>
      </w:r>
    </w:p>
    <w:p w14:paraId="57CEBA3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Such systems improve endpoint visibility while helping administrators identify potential threats before they affect business operations.</w:t>
      </w:r>
    </w:p>
    <w:p w14:paraId="26D5E71F">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5DFB8A4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is specifically designed to address these challenges by providing an affordable, web-based monitoring solution for small office environments. Through the integration of Python, Scapy, and Flask, the system enables administrators to monitor network activities on the protected host computer, detect suspicious behavior in real time, generate alerts, and maintain monitoring logs for future analysis.</w:t>
      </w:r>
    </w:p>
    <w:p w14:paraId="15EEEFAE">
      <w:pPr>
        <w:spacing w:line="480" w:lineRule="auto"/>
        <w:rPr>
          <w:rFonts w:hint="default" w:ascii="Times New Roman" w:hAnsi="Times New Roman" w:cs="Times New Roman"/>
          <w:b/>
          <w:bCs/>
          <w:sz w:val="28"/>
          <w:szCs w:val="28"/>
          <w:lang w:val="en-US"/>
        </w:rPr>
      </w:pPr>
    </w:p>
    <w:p w14:paraId="76CC32D1">
      <w:pPr>
        <w:spacing w:line="480" w:lineRule="auto"/>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2.2 Local Studies</w:t>
      </w:r>
    </w:p>
    <w:p w14:paraId="03EECEDC">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The increasing adoption of digital technologies among businesses and government institutions in the Philippines has also led to a growing demand for effective cybersecurity measures. As organizations continue to depend on information systems for daily operations, protecting endpoint devices and computer systems against cyber threats has become a major concern. Various government agencies, educational institutions, and local researchers have emphasized the importance of implementing monitoring systems capable of detecting suspicious activities and minimizing cybersecurity risks.</w:t>
      </w:r>
    </w:p>
    <w:p w14:paraId="33F9C6F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Although many cybersecurity initiatives in the Philippines focus on organizational policies, awareness programs, and enterprise security, several local studies and government publications highlight the significance of network monitoring, endpoint protection, and automated threat detection as practical approaches to strengthening information security.</w:t>
      </w:r>
    </w:p>
    <w:p w14:paraId="6BA09C60">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Philippine Cybersecurity Implementations</w:t>
      </w:r>
    </w:p>
    <w:p w14:paraId="51CCCA1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Philippine government has continuously strengthened its national cybersecurity initiatives to address the increasing number of cyber threats affecting both public and private organizations. The Department of Information and Communications Technology (DICT) has introduced several programs that encourage organizations to adopt cybersecurity best practices, improve digital resilience, and implement effective monitoring mechanisms for protecting information systems.</w:t>
      </w:r>
    </w:p>
    <w:p w14:paraId="29FD53F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According to the </w:t>
      </w:r>
      <w:r>
        <w:rPr>
          <w:rStyle w:val="92"/>
          <w:rFonts w:hint="default" w:ascii="Times New Roman" w:hAnsi="Times New Roman" w:cs="Times New Roman"/>
          <w:sz w:val="24"/>
          <w:szCs w:val="24"/>
        </w:rPr>
        <w:t>Department of Information and Communications Technology (DICT)</w:t>
      </w:r>
      <w:r>
        <w:rPr>
          <w:rFonts w:hint="default" w:ascii="Times New Roman" w:hAnsi="Times New Roman" w:cs="Times New Roman"/>
          <w:sz w:val="24"/>
          <w:szCs w:val="24"/>
        </w:rPr>
        <w:t>, organizations should continuously monitor their information systems to identify suspicious activities before they develop into major cybersecurity incidents. Continuous monitoring allows administrators to detect abnormal behavior, investigate security events, and implement timely responses that minimize potential damage.</w:t>
      </w:r>
    </w:p>
    <w:p w14:paraId="261F268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government's cybersecurity initiatives also encourage organizations to improve endpoint security since employee workstations often become the primary targets of phishing attacks, malware infections, ransomware, and unauthorized access attempts. As businesses continue to adopt digital technologies, protecting individual computers has become equally important as securing the overall network infrastructure.</w:t>
      </w:r>
    </w:p>
    <w:p w14:paraId="4971736D">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4F8D85B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supports these cybersecurity initiatives by providing continuous monitoring directly on the protected host computer. Instead of requiring expensive enterprise security solutions, the proposed system offers an affordable monitoring application suitable for small office environments.</w:t>
      </w:r>
    </w:p>
    <w:p w14:paraId="5C067B53">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Department of Information and Communications Technology (DICT) Cybersecurity Initiatives</w:t>
      </w:r>
    </w:p>
    <w:p w14:paraId="60EA9B3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DICT</w:t>
      </w:r>
      <w:r>
        <w:rPr>
          <w:rFonts w:hint="default" w:ascii="Times New Roman" w:hAnsi="Times New Roman" w:cs="Times New Roman"/>
          <w:sz w:val="24"/>
          <w:szCs w:val="24"/>
        </w:rPr>
        <w:t xml:space="preserve"> plays a significant role in strengthening cybersecurity awareness and promoting information security throughout the Philippines. Through the implementation of the </w:t>
      </w:r>
      <w:r>
        <w:rPr>
          <w:rStyle w:val="92"/>
          <w:rFonts w:hint="default" w:ascii="Times New Roman" w:hAnsi="Times New Roman" w:cs="Times New Roman"/>
          <w:sz w:val="24"/>
          <w:szCs w:val="24"/>
        </w:rPr>
        <w:t>National Cybersecurity Plan (NCSP) 2023–2028</w:t>
      </w:r>
      <w:r>
        <w:rPr>
          <w:rFonts w:hint="default" w:ascii="Times New Roman" w:hAnsi="Times New Roman" w:cs="Times New Roman"/>
          <w:sz w:val="24"/>
          <w:szCs w:val="24"/>
        </w:rPr>
        <w:t>, the agency encourages organizations to adopt preventive security measures, continuous monitoring, incident reporting, and cybersecurity preparedness.</w:t>
      </w:r>
    </w:p>
    <w:p w14:paraId="6848FBA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National Cybersecurity Plan emphasizes that organizations should develop proactive approaches to identifying cyber threats rather than relying solely on reactive responses after security incidents occur. Automated monitoring tools are considered valuable because they reduce the time required to identify suspicious activities while improving incident response capabilities.</w:t>
      </w:r>
    </w:p>
    <w:p w14:paraId="4C5E0FB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DICT also promotes cybersecurity awareness among small businesses, educational institutions, and local government units by providing training programs, security advisories, and recommended best practices for protecting digital assets.</w:t>
      </w:r>
    </w:p>
    <w:p w14:paraId="0245662A">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7C594B7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aligns with the objectives of the National Cybersecurity Plan by implementing continuous host-based monitoring, automated alert generation, and centralized monitoring logs that assist administrators in responding to potential cybersecurity threats more efficiently.</w:t>
      </w:r>
    </w:p>
    <w:p w14:paraId="14C7A9DE">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Cybersecurity Challenges Among Philippine Small and Medium Enterprises (SMEs)</w:t>
      </w:r>
    </w:p>
    <w:p w14:paraId="4997530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Small and Medium Enterprises (SMEs) represent a significant portion of the Philippine economy. However, many SMEs face considerable cybersecurity challenges due to limited financial resources, insufficient IT personnel, and the lack of dedicated security infrastructures.</w:t>
      </w:r>
    </w:p>
    <w:p w14:paraId="36ED737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According to studies conducted by </w:t>
      </w:r>
      <w:r>
        <w:rPr>
          <w:rStyle w:val="92"/>
          <w:rFonts w:hint="default" w:ascii="Times New Roman" w:hAnsi="Times New Roman" w:cs="Times New Roman"/>
          <w:sz w:val="24"/>
          <w:szCs w:val="24"/>
        </w:rPr>
        <w:t>Cisco Philippines</w:t>
      </w:r>
      <w:r>
        <w:rPr>
          <w:rFonts w:hint="default" w:ascii="Times New Roman" w:hAnsi="Times New Roman" w:cs="Times New Roman"/>
          <w:sz w:val="24"/>
          <w:szCs w:val="24"/>
        </w:rPr>
        <w:t xml:space="preserve"> and reports referenced by the DICT, many small businesses experience difficulties in implementing enterprise-grade cybersecurity solutions because of high implementation costs and technical complexity. Consequently, many organizations rely only on antivirus software without deploying additional monitoring mechanisms capable of identifying suspicious network activities.</w:t>
      </w:r>
    </w:p>
    <w:p w14:paraId="3D945C8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Researchers have emphasized that affordable host-based monitoring systems provide practical alternatives for SMEs by improving endpoint visibility without requiring expensive security appliances or specialized cybersecurity personnel.</w:t>
      </w:r>
    </w:p>
    <w:p w14:paraId="0778091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increasing number of ransomware attacks, phishing campaigns, and malware infections targeting small businesses further demonstrates the need for lightweight security solutions that continuously monitor endpoint devices and generate timely security alerts.</w:t>
      </w:r>
    </w:p>
    <w:p w14:paraId="0AB6A1B8">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64FD3EC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Host-Based Automated Network Threat Detection and Management System addresses these concerns by providing a cost-effective monitoring solution that can be deployed on individual host computers within small office environments.</w:t>
      </w:r>
    </w:p>
    <w:p w14:paraId="7F05B432">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Academic Studies on Monitoring Systems in Philippine Higher Education Institutions</w:t>
      </w:r>
    </w:p>
    <w:p w14:paraId="2EE95F2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Several academic institutions in the Philippines have conducted studies involving network monitoring systems, web-based security applications, and packet analysis tools. Most of these projects focused on monitoring bandwidth utilization, tracking connected devices, and improving network administration within campus environments.</w:t>
      </w:r>
    </w:p>
    <w:p w14:paraId="2073BAE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While these monitoring systems improved network management, many of them primarily concentrated on measuring network performance instead of detecting cybersecurity threats occurring on endpoint devices. Some studies required centralized network infrastructure or enterprise networking equipment, making them less practical for small organizations with limited technical resources.</w:t>
      </w:r>
    </w:p>
    <w:p w14:paraId="07A3388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Recent academic projects have also explored Python-based monitoring applications due to Python's flexibility in software development, automation, and cybersecurity. Libraries such as Scapy have become increasingly popular for packet analysis because they allow researchers to develop customized monitoring applications that meet specific organizational requirements.</w:t>
      </w:r>
    </w:p>
    <w:p w14:paraId="0FAB698F">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2D139FE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Unlike many existing academic monitoring systems, the proposed study focuses specifically on </w:t>
      </w:r>
      <w:r>
        <w:rPr>
          <w:rStyle w:val="92"/>
          <w:rFonts w:hint="default" w:ascii="Times New Roman" w:hAnsi="Times New Roman" w:cs="Times New Roman"/>
          <w:sz w:val="24"/>
          <w:szCs w:val="24"/>
        </w:rPr>
        <w:t>host-based packet monitoring</w:t>
      </w:r>
      <w:r>
        <w:rPr>
          <w:rFonts w:hint="default" w:ascii="Times New Roman" w:hAnsi="Times New Roman" w:cs="Times New Roman"/>
          <w:sz w:val="24"/>
          <w:szCs w:val="24"/>
        </w:rPr>
        <w:t>, allowing suspicious activities to be detected directly from the protected computer through continuous packet analysis and automated alert generation.</w:t>
      </w:r>
    </w:p>
    <w:p w14:paraId="4180A817">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Local Software Security Studies</w:t>
      </w:r>
    </w:p>
    <w:p w14:paraId="6EB741B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Local software development research has increasingly emphasized the integration of cybersecurity mechanisms into software applications. Philippine researchers recognize that security should be incorporated during software development rather than added only after deployment.</w:t>
      </w:r>
    </w:p>
    <w:p w14:paraId="11FD19A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Several studies have demonstrated the effectiveness of combining web-based dashboards with automated monitoring systems to improve usability and facilitate security management. Web technologies enable administrators to monitor alerts, review security logs, and analyze monitoring records through intuitive graphical interfaces without requiring extensive technical expertise.</w:t>
      </w:r>
    </w:p>
    <w:p w14:paraId="205A7A0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Furthermore, local researchers have highlighted the importance of maintaining historical security records for forensic investigation, incident documentation, and continuous improvement of organizational cybersecurity practices.</w:t>
      </w:r>
    </w:p>
    <w:p w14:paraId="0615FB7E">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Relevance to the Study</w:t>
      </w:r>
    </w:p>
    <w:p w14:paraId="63BA509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incorporates these recommendations by integrating </w:t>
      </w:r>
      <w:r>
        <w:rPr>
          <w:rStyle w:val="92"/>
          <w:rFonts w:hint="default" w:ascii="Times New Roman" w:hAnsi="Times New Roman" w:cs="Times New Roman"/>
          <w:sz w:val="24"/>
          <w:szCs w:val="24"/>
        </w:rPr>
        <w:t>Python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Flask</w:t>
      </w:r>
      <w:r>
        <w:rPr>
          <w:rFonts w:hint="default" w:ascii="Times New Roman" w:hAnsi="Times New Roman" w:cs="Times New Roman"/>
          <w:sz w:val="24"/>
          <w:szCs w:val="24"/>
        </w:rPr>
        <w:t>, and a database management system into a single host-based monitoring platform capable of capturing packets, generating alerts, storing monitoring logs, and presenting security information through a user-friendly web dashboard.</w:t>
      </w:r>
    </w:p>
    <w:p w14:paraId="61ED17B0">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Summary of Local Studies</w:t>
      </w:r>
    </w:p>
    <w:p w14:paraId="4982FAE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reviewed local studies and government initiatives indicate that cybersecurity has become an increasingly important concern among Philippine organizations. Government agencies continue to strengthen national cybersecurity programs, while researchers recognize the need for affordable monitoring solutions suitable for small organizations.</w:t>
      </w:r>
    </w:p>
    <w:p w14:paraId="21F3DF2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Despite these efforts, many existing implementations primarily focus on enterprise environments, awareness programs, or general network administration. Only a limited number of local systems emphasize continuous </w:t>
      </w:r>
      <w:r>
        <w:rPr>
          <w:rStyle w:val="92"/>
          <w:rFonts w:hint="default" w:ascii="Times New Roman" w:hAnsi="Times New Roman" w:cs="Times New Roman"/>
          <w:sz w:val="24"/>
          <w:szCs w:val="24"/>
        </w:rPr>
        <w:t>host-based network monitoring</w:t>
      </w:r>
      <w:r>
        <w:rPr>
          <w:rFonts w:hint="default" w:ascii="Times New Roman" w:hAnsi="Times New Roman" w:cs="Times New Roman"/>
          <w:sz w:val="24"/>
          <w:szCs w:val="24"/>
        </w:rPr>
        <w:t xml:space="preserve"> combined with automated packet analysis, real-time alert generation, and web-based monitoring dashboards.</w:t>
      </w:r>
    </w:p>
    <w:p w14:paraId="37E8F93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addresses this gap by providing an affordable, lightweight, and user-friendly monitoring application specifically designed for small office environments. Through the integration of </w:t>
      </w:r>
      <w:r>
        <w:rPr>
          <w:rStyle w:val="92"/>
          <w:rFonts w:hint="default" w:ascii="Times New Roman" w:hAnsi="Times New Roman" w:cs="Times New Roman"/>
          <w:sz w:val="24"/>
          <w:szCs w:val="24"/>
        </w:rPr>
        <w:t>Python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Flask</w:t>
      </w:r>
      <w:r>
        <w:rPr>
          <w:rFonts w:hint="default" w:ascii="Times New Roman" w:hAnsi="Times New Roman" w:cs="Times New Roman"/>
          <w:sz w:val="24"/>
          <w:szCs w:val="24"/>
        </w:rPr>
        <w:t>, the system enables administrators to monitor network activities occurring on a protected host computer, detect suspicious behavior in real time, generate alerts, and maintain monitoring logs that support effective cybersecurity management.</w:t>
      </w:r>
    </w:p>
    <w:p w14:paraId="468732B3">
      <w:pPr>
        <w:spacing w:line="480" w:lineRule="auto"/>
        <w:rPr>
          <w:rFonts w:hint="default" w:ascii="Times New Roman" w:hAnsi="Times New Roman" w:eastAsia="SimSun" w:cs="Times New Roman"/>
          <w:b/>
          <w:bCs/>
          <w:sz w:val="28"/>
          <w:szCs w:val="28"/>
        </w:rPr>
      </w:pPr>
    </w:p>
    <w:p w14:paraId="272CFE5D">
      <w:pPr>
        <w:numPr>
          <w:ilvl w:val="0"/>
          <w:numId w:val="0"/>
        </w:numPr>
        <w:ind w:leftChars="0"/>
        <w:jc w:val="left"/>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2.3 Related Literature</w:t>
      </w:r>
    </w:p>
    <w:p w14:paraId="75C16009">
      <w:pPr>
        <w:numPr>
          <w:ilvl w:val="0"/>
          <w:numId w:val="0"/>
        </w:numPr>
        <w:ind w:leftChars="0"/>
        <w:jc w:val="left"/>
        <w:rPr>
          <w:rFonts w:hint="default" w:ascii="Times New Roman" w:hAnsi="Times New Roman" w:eastAsia="SimSun" w:cs="Times New Roman"/>
          <w:b/>
          <w:bCs/>
          <w:sz w:val="28"/>
          <w:szCs w:val="28"/>
          <w:lang w:val="en-US"/>
        </w:rPr>
      </w:pPr>
    </w:p>
    <w:p w14:paraId="6E24E9ED">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Related literature provides the theoretical and technical foundation of a research study by discussing concepts, technologies, and previous findings that support the development of the proposed system. For this study, the reviewed literature focuses on cybersecurity, host-based monitoring, intrusion detection, packet analysis, and the technologies used to develop 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These concepts establish the importance of protecting endpoint devices, monitoring network activities, and implementing automated detection mechanisms capable of identifying potential threats in real time.</w:t>
      </w:r>
    </w:p>
    <w:p w14:paraId="74AE6B2D">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 Cybersecurity</w:t>
      </w:r>
    </w:p>
    <w:p w14:paraId="6C9BB13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Cybersecurity refers to the practice of protecting computer systems, networks, applications, and digital information from unauthorized access, cyberattacks, and other security threats. As organizations continue to depend on digital technologies for communication, data storage, and business operations, cybersecurity has become one of the most important components of information technology. Its primary objective is to preserve the confidentiality, integrity, and availability of information while ensuring that computer systems continue to operate securely despite evolving cyber threats.</w:t>
      </w:r>
    </w:p>
    <w:p w14:paraId="6E1ED07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National Institute of Standards and Technology (2018), cybersecurity encompasses the prevention of damage to information systems, protection of digital assets, detection of malicious activities, and implementation of appropriate response and recovery procedures. Rather than relying solely on preventive mechanisms such as firewalls and antivirus software, modern cybersecurity emphasizes continuous monitoring and timely threat detection to minimize the impact of security incidents.</w:t>
      </w:r>
    </w:p>
    <w:p w14:paraId="4C0414E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One of the most widely accepted principles in cybersecurity is the </w:t>
      </w:r>
      <w:r>
        <w:rPr>
          <w:rStyle w:val="92"/>
          <w:rFonts w:hint="default" w:ascii="Times New Roman" w:hAnsi="Times New Roman" w:cs="Times New Roman"/>
          <w:sz w:val="24"/>
          <w:szCs w:val="24"/>
        </w:rPr>
        <w:t>CIA Triad</w:t>
      </w:r>
      <w:r>
        <w:rPr>
          <w:rFonts w:hint="default" w:ascii="Times New Roman" w:hAnsi="Times New Roman" w:cs="Times New Roman"/>
          <w:sz w:val="24"/>
          <w:szCs w:val="24"/>
        </w:rPr>
        <w:t xml:space="preserve">, which consists of </w:t>
      </w:r>
      <w:r>
        <w:rPr>
          <w:rStyle w:val="92"/>
          <w:rFonts w:hint="default" w:ascii="Times New Roman" w:hAnsi="Times New Roman" w:cs="Times New Roman"/>
          <w:sz w:val="24"/>
          <w:szCs w:val="24"/>
        </w:rPr>
        <w:t>Confidentiality, Integrity, and Availability</w:t>
      </w:r>
      <w:r>
        <w:rPr>
          <w:rFonts w:hint="default" w:ascii="Times New Roman" w:hAnsi="Times New Roman" w:cs="Times New Roman"/>
          <w:sz w:val="24"/>
          <w:szCs w:val="24"/>
        </w:rPr>
        <w:t>. Confidentiality ensures that sensitive information is accessible only to authorized users. Integrity guarantees that information remains accurate and free from unauthorized modifications. Availability ensures that systems, applications, and information remain accessible whenever legitimate users require them. Together, these three principles serve as the foundation for designing secure information systems and evaluating cybersecurity solutions.</w:t>
      </w:r>
    </w:p>
    <w:p w14:paraId="048ADDE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Modern cyber threats have become increasingly sophisticated. Attackers now employ phishing attacks, ransomware, malware, spyware, brute-force attacks, denial-of-service attacks, and unauthorized access techniques to compromise computer systems. Many of these attacks target endpoint devices because they often represent the weakest point within an organization's security infrastructure. Once a host computer becomes compromised, attackers may gain access to confidential information, install malicious software, or use the device to launch additional attacks against other systems.</w:t>
      </w:r>
    </w:p>
    <w:p w14:paraId="6052489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increasing use of remote work, cloud services, and internet-connected devices has further expanded the attack surface for organizations. Consequently, cybersecurity is no longer limited to protecting organizational networks; it also includes securing individual workstations, laptops, and other endpoint devices where users interact with digital resources. Organizations must therefore implement security mechanisms capable of continuously monitoring host activities and identifying suspicious behavior before it causes significant damage.</w:t>
      </w:r>
    </w:p>
    <w:p w14:paraId="599CF36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Cybersecurity also involves the adoption of security policies, risk management strategies, employee awareness programs, and automated monitoring technologies. While preventive measures remain important, researchers emphasize that early detection and rapid response significantly reduce the potential impact of cyber incidents. Automated monitoring applications help administrators identify abnormal activities without manually reviewing large volumes of network traffic, thereby improving operational efficiency and overall security.</w:t>
      </w:r>
    </w:p>
    <w:p w14:paraId="31F3308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small office environments, implementing enterprise-level cybersecurity solutions may not always be financially feasible. Consequently, lightweight host-based monitoring applications have become practical alternatives because they provide continuous monitoring while requiring minimal hardware and administrative resources. Such systems enable organizations to strengthen endpoint security without investing in expensive security infrastructures.</w:t>
      </w:r>
    </w:p>
    <w:p w14:paraId="034F851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supports these cybersecurity principles by continuously monitoring network packets transmitted through the protected host computer. Using Python, Scapy, and Flask, the system analyzes network traffic, detects suspicious activities, generates alerts, and stores monitoring records for future analysis. Through continuous host-based monitoring, the proposed system contributes to maintaining the confidentiality, integrity, and availability of information within small office environments.</w:t>
      </w:r>
    </w:p>
    <w:p w14:paraId="5F31F517">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2.3.2 Network Security</w:t>
      </w:r>
    </w:p>
    <w:p w14:paraId="517F0E5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 security refers to the collection of policies, technologies, and procedures designed to protect computer networks from unauthorized access, misuse, modification, disruption, or destruction. It encompasses both hardware- and software-based security controls that safeguard data while it is transmitted between devices connected to a network. Effective network security ensures that communication remains secure while preventing cybercriminals from exploiting network vulnerabilities.</w:t>
      </w:r>
    </w:p>
    <w:p w14:paraId="3055174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William Stallings (2017), network security consists of multiple layers of protection that work together to defend information systems against various cyber threats. These layers include authentication mechanisms, access control, encryption, firewalls, intrusion detection systems, endpoint protection, and continuous monitoring. Each layer contributes to minimizing security risks while maintaining reliable network operations.</w:t>
      </w:r>
    </w:p>
    <w:p w14:paraId="377B3FE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One of the primary objectives of network security is to prevent unauthorized users from accessing organizational resources. Authentication and authorization mechanisms verify the identity of users before granting access to systems or information. Encryption protects sensitive information while it is transmitted across communication channels, ensuring that intercepted data cannot easily be interpreted by unauthorized individuals.</w:t>
      </w:r>
    </w:p>
    <w:p w14:paraId="08975F0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Another essential component of network security is continuous monitoring. Modern networks generate thousands of packets every second, making manual monitoring impractical. Automated monitoring applications analyze communication patterns and identify abnormal behaviors that may indicate malware infections, unauthorized access attempts, or suspicious network activities. Continuous monitoring enables administrators to respond more quickly to incidents before they escalate into larger security problems.</w:t>
      </w:r>
    </w:p>
    <w:p w14:paraId="31077C4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Organizations also implement security policies that define acceptable network usage, password requirements, access privileges, and incident response procedures. These policies establish a structured approach to maintaining network security while ensuring compliance with organizational standards and regulatory requirements.</w:t>
      </w:r>
    </w:p>
    <w:p w14:paraId="42AEF6F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small office environments, implementing complex enterprise security infrastructures may be unrealistic because of budget limitations and the absence of dedicated cybersecurity personnel. Lightweight monitoring applications therefore provide an effective alternative by continuously analyzing host-level network activities without requiring expensive hardware appliances or advanced technical expertise.</w:t>
      </w:r>
    </w:p>
    <w:p w14:paraId="2F5D534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 monitoring has become increasingly important because cyber threats evolve continuously. Traditional security measures alone are insufficient to identify new attack techniques. Monitoring solutions capable of analyzing network traffic in real time improve visibility into communication activities while enabling administrators to investigate potential threats based on packet information and behavioral patterns.</w:t>
      </w:r>
    </w:p>
    <w:p w14:paraId="7965B0F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supports these principles by implementing host-based network monitoring through packet capture and analysis. Rather than monitoring an entire enterprise infrastructure, the system focuses on traffic visible to the protected host computer. This approach provides administrators with valuable information regarding incoming and outgoing communications while generating alerts whenever suspicious activities are detected.</w:t>
      </w:r>
    </w:p>
    <w:p w14:paraId="7B315936">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2.3.3 Host-Based Monitoring</w:t>
      </w:r>
    </w:p>
    <w:p w14:paraId="407B10F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Host-based monitoring refers to the continuous observation of activities occurring within an individual computer or endpoint device. Unlike network-wide monitoring systems that analyze communication across an entire infrastructure, host-based monitoring concentrates on events directly affecting the protected host, including network communications, system processes, application behavior, and security events.</w:t>
      </w:r>
    </w:p>
    <w:p w14:paraId="6E03CCC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Host-based monitoring has become increasingly significant because endpoint devices represent the primary interaction point between users and organizational information systems. Employees perform daily activities such as accessing databases, exchanging emails, browsing the internet, and transferring files through host computers. Consequently, attackers frequently target these devices using malware, phishing attacks, ransomware, and unauthorized access techniques.</w:t>
      </w:r>
    </w:p>
    <w:p w14:paraId="1ABF3C3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Continuous monitoring of endpoint activities enables administrators to detect suspicious behavior immediately after it occurs. By analyzing packets entering and leaving the host computer, monitoring applications can identify unusual communication patterns, repeated connection attempts, abnormal traffic volumes, or interactions with suspicious IP addresses. These observations provide valuable information for detecting potential cybersecurity incidents before they spread to other systems.</w:t>
      </w:r>
    </w:p>
    <w:p w14:paraId="48F9954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One of the major advantages of host-based monitoring is its detailed visibility into endpoint activities. Since monitoring occurs directly on the protected computer, the application can analyze information that may not be visible from centralized network monitoring solutions. This allows administrators to investigate security events with greater accuracy while maintaining detailed logs for future forensic analysis.</w:t>
      </w:r>
    </w:p>
    <w:p w14:paraId="681D8FF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Host-based monitoring is also cost-effective for small organizations because it does not require specialized networking equipment or enterprise intrusion detection appliances. A lightweight monitoring application installed on a workstation can continuously observe network traffic through the host's network interface while generating alerts whenever predefined detection conditions are satisfied.</w:t>
      </w:r>
    </w:p>
    <w:p w14:paraId="377D480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Despite its advantages, host-based monitoring also has certain limitations. The monitoring application only observes traffic visible to the protected host computer and cannot analyze communications that occur exclusively between other devices on the network. In addition, the application depends on the availability and proper operation of the host system. If the host becomes unavailable or severely compromised, monitoring capabilities may also be affected.</w:t>
      </w:r>
    </w:p>
    <w:p w14:paraId="03134AC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Nevertheless, host-based monitoring remains one of the most practical approaches for improving endpoint security in small office environments where financial and technical resources are limited. By focusing on individual workstations rather than enterprise-wide infrastructures, organizations can strengthen their cybersecurity posture using affordable software-based solutions.</w:t>
      </w:r>
    </w:p>
    <w:p w14:paraId="54B26F8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adopts this approach by capturing packets directly from the protected host computer using Scapy. The captured packets are analyzed to identify suspicious communication patterns, generate security alerts, and store monitoring logs in a database. Flask provides a web-based dashboard that enables administrators to review monitoring information, investigate detected threats, and manage security records efficiently.</w:t>
      </w:r>
    </w:p>
    <w:p w14:paraId="3E219445">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2.3.4 Host-Based Intrusion Detection Systems (HIDS)</w:t>
      </w:r>
    </w:p>
    <w:p w14:paraId="3A6B08F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92"/>
          <w:rFonts w:hint="default" w:ascii="Times New Roman" w:hAnsi="Times New Roman" w:cs="Times New Roman"/>
          <w:sz w:val="24"/>
          <w:szCs w:val="24"/>
        </w:rPr>
        <w:t>Host-Based Intrusion Detection System (HIDS)</w:t>
      </w:r>
      <w:r>
        <w:rPr>
          <w:rFonts w:hint="default" w:ascii="Times New Roman" w:hAnsi="Times New Roman" w:cs="Times New Roman"/>
          <w:sz w:val="24"/>
          <w:szCs w:val="24"/>
        </w:rPr>
        <w:t xml:space="preserve"> is a cybersecurity solution designed to monitor and analyze activities occurring within an individual computer or endpoint device. Unlike Network-Based Intrusion Detection Systems (NIDS), which inspect traffic across an entire network, HIDS focuses on activities that directly affect a host computer, such as system logs, file modifications, user activities, running processes, and network communications. This localized approach enables the detection of malicious activities that may not be visible through network-level monitoring alone.</w:t>
      </w:r>
    </w:p>
    <w:p w14:paraId="2A59A47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the National Institute of Standards and Technology (2007), intrusion detection systems are security technologies that continuously monitor events within computer systems or networks to identify violations of security policies or indications of malicious activity. A HIDS is specifically designed to monitor the operating environment of a host computer, providing detailed visibility into system behavior and allowing administrators to identify threats at the endpoint level.</w:t>
      </w:r>
    </w:p>
    <w:p w14:paraId="219D273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architecture of a HIDS generally consists of four primary components: the </w:t>
      </w:r>
      <w:r>
        <w:rPr>
          <w:rStyle w:val="92"/>
          <w:rFonts w:hint="default" w:ascii="Times New Roman" w:hAnsi="Times New Roman" w:cs="Times New Roman"/>
          <w:sz w:val="24"/>
          <w:szCs w:val="24"/>
        </w:rPr>
        <w:t>data collection module</w:t>
      </w:r>
      <w:r>
        <w:rPr>
          <w:rFonts w:hint="default" w:ascii="Times New Roman" w:hAnsi="Times New Roman" w:cs="Times New Roman"/>
          <w:sz w:val="24"/>
          <w:szCs w:val="24"/>
        </w:rPr>
        <w:t xml:space="preserve">, the </w:t>
      </w:r>
      <w:r>
        <w:rPr>
          <w:rStyle w:val="92"/>
          <w:rFonts w:hint="default" w:ascii="Times New Roman" w:hAnsi="Times New Roman" w:cs="Times New Roman"/>
          <w:sz w:val="24"/>
          <w:szCs w:val="24"/>
        </w:rPr>
        <w:t>analysis engine</w:t>
      </w:r>
      <w:r>
        <w:rPr>
          <w:rFonts w:hint="default" w:ascii="Times New Roman" w:hAnsi="Times New Roman" w:cs="Times New Roman"/>
          <w:sz w:val="24"/>
          <w:szCs w:val="24"/>
        </w:rPr>
        <w:t xml:space="preserve">, the </w:t>
      </w:r>
      <w:r>
        <w:rPr>
          <w:rStyle w:val="92"/>
          <w:rFonts w:hint="default" w:ascii="Times New Roman" w:hAnsi="Times New Roman" w:cs="Times New Roman"/>
          <w:sz w:val="24"/>
          <w:szCs w:val="24"/>
        </w:rPr>
        <w:t>alert generation module</w:t>
      </w:r>
      <w:r>
        <w:rPr>
          <w:rFonts w:hint="default" w:ascii="Times New Roman" w:hAnsi="Times New Roman" w:cs="Times New Roman"/>
          <w:sz w:val="24"/>
          <w:szCs w:val="24"/>
        </w:rPr>
        <w:t xml:space="preserve">, and the </w:t>
      </w:r>
      <w:r>
        <w:rPr>
          <w:rStyle w:val="92"/>
          <w:rFonts w:hint="default" w:ascii="Times New Roman" w:hAnsi="Times New Roman" w:cs="Times New Roman"/>
          <w:sz w:val="24"/>
          <w:szCs w:val="24"/>
        </w:rPr>
        <w:t>log management component</w:t>
      </w:r>
      <w:r>
        <w:rPr>
          <w:rFonts w:hint="default" w:ascii="Times New Roman" w:hAnsi="Times New Roman" w:cs="Times New Roman"/>
          <w:sz w:val="24"/>
          <w:szCs w:val="24"/>
        </w:rPr>
        <w:t>. The data collection module gathers information from the operating system, network interface, application logs, and other system resources. This information is then processed by the analysis engine, which evaluates the collected data using predefined detection rules, signatures, or behavioral analysis techniques. When suspicious behavior is identified, the alert generation module immediately notifies administrators, while the log management component securely stores monitoring records for future analysis and incident investigation.</w:t>
      </w:r>
    </w:p>
    <w:p w14:paraId="660E4FC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detection process of a HIDS begins with continuous monitoring of host activities. The collected information is compared against known attack signatures or evaluated based on predefined behavioral rules. If the system identifies activities that deviate from normal behavior, such as repeated unauthorized login attempts, abnormal network traffic, unexpected file modifications, or communication with suspicious IP addresses, an alert is generated. Administrators can then review these alerts to determine the appropriate response.</w:t>
      </w:r>
    </w:p>
    <w:p w14:paraId="68475D1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typical HIDS includes several essential components. The </w:t>
      </w:r>
      <w:r>
        <w:rPr>
          <w:rStyle w:val="92"/>
          <w:rFonts w:hint="default" w:ascii="Times New Roman" w:hAnsi="Times New Roman" w:cs="Times New Roman"/>
          <w:sz w:val="24"/>
          <w:szCs w:val="24"/>
        </w:rPr>
        <w:t>monitoring component</w:t>
      </w:r>
      <w:r>
        <w:rPr>
          <w:rFonts w:hint="default" w:ascii="Times New Roman" w:hAnsi="Times New Roman" w:cs="Times New Roman"/>
          <w:sz w:val="24"/>
          <w:szCs w:val="24"/>
        </w:rPr>
        <w:t xml:space="preserve"> captures relevant system and network information from the protected host. The </w:t>
      </w:r>
      <w:r>
        <w:rPr>
          <w:rStyle w:val="92"/>
          <w:rFonts w:hint="default" w:ascii="Times New Roman" w:hAnsi="Times New Roman" w:cs="Times New Roman"/>
          <w:sz w:val="24"/>
          <w:szCs w:val="24"/>
        </w:rPr>
        <w:t>detection engine</w:t>
      </w:r>
      <w:r>
        <w:rPr>
          <w:rFonts w:hint="default" w:ascii="Times New Roman" w:hAnsi="Times New Roman" w:cs="Times New Roman"/>
          <w:sz w:val="24"/>
          <w:szCs w:val="24"/>
        </w:rPr>
        <w:t xml:space="preserve"> analyzes collected data to identify potential threats. The </w:t>
      </w:r>
      <w:r>
        <w:rPr>
          <w:rStyle w:val="92"/>
          <w:rFonts w:hint="default" w:ascii="Times New Roman" w:hAnsi="Times New Roman" w:cs="Times New Roman"/>
          <w:sz w:val="24"/>
          <w:szCs w:val="24"/>
        </w:rPr>
        <w:t>notification component</w:t>
      </w:r>
      <w:r>
        <w:rPr>
          <w:rFonts w:hint="default" w:ascii="Times New Roman" w:hAnsi="Times New Roman" w:cs="Times New Roman"/>
          <w:sz w:val="24"/>
          <w:szCs w:val="24"/>
        </w:rPr>
        <w:t xml:space="preserve"> informs administrators of suspicious activities through alerts or notifications, while the </w:t>
      </w:r>
      <w:r>
        <w:rPr>
          <w:rStyle w:val="92"/>
          <w:rFonts w:hint="default" w:ascii="Times New Roman" w:hAnsi="Times New Roman" w:cs="Times New Roman"/>
          <w:sz w:val="24"/>
          <w:szCs w:val="24"/>
        </w:rPr>
        <w:t>database</w:t>
      </w:r>
      <w:r>
        <w:rPr>
          <w:rFonts w:hint="default" w:ascii="Times New Roman" w:hAnsi="Times New Roman" w:cs="Times New Roman"/>
          <w:sz w:val="24"/>
          <w:szCs w:val="24"/>
        </w:rPr>
        <w:t xml:space="preserve"> stores logs for historical analysis and reporting. These components work together to provide continuous endpoint protection and improve an organization's ability to detect and respond to cybersecurity incidents.</w:t>
      </w:r>
    </w:p>
    <w:p w14:paraId="1754F85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Host-Based Intrusion Detection Systems provide several advantages. They offer detailed visibility into host activities, enabling the detection of attacks that may bypass traditional network security controls. Because monitoring occurs directly on the endpoint, HIDS can identify malicious processes, unauthorized system modifications, and abnormal user behavior more effectively than network-based solutions alone. Additionally, HIDS supports forensic investigations by maintaining comprehensive activity logs that help administrators understand the sequence of events during security incidents.</w:t>
      </w:r>
    </w:p>
    <w:p w14:paraId="729E094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Despite these advantages, HIDS also has certain limitations. Since monitoring occurs only on the protected host, the system cannot observe traffic exchanged exclusively between other devices on the network. Furthermore, excessive logging and analysis may increase system resource consumption if not properly optimized. For this reason, lightweight implementations that balance monitoring accuracy with system performance are particularly suitable for small office environments.</w:t>
      </w:r>
    </w:p>
    <w:p w14:paraId="1ECEC82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adopts the fundamental principles of a HIDS. Using Python and Scapy, the system continuously captures packets transmitted through the host computer's network interface. The captured packets are analyzed to identify suspicious communication patterns based on predefined detection rules. When abnormal behavior is detected, alerts are generated and displayed through a Flask-based web dashboard, while monitoring records are securely stored in a database for future review. This implementation provides an affordable and practical host-based monitoring solution for small office environments.</w:t>
      </w:r>
    </w:p>
    <w:p w14:paraId="68BC3D70">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2.3.5 Endpoint Security</w:t>
      </w:r>
    </w:p>
    <w:p w14:paraId="3C5F49F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Endpoint security refers to the protection of endpoint devices such as desktop computers, laptops, workstations, and servers from cyber threats. As organizations increasingly depend on digital technologies, endpoint devices have become primary targets for attackers because they provide direct access to organizational information systems. Protecting these devices has therefore become a critical component of modern cybersecurity strategies.</w:t>
      </w:r>
    </w:p>
    <w:p w14:paraId="6572708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Microsoft, endpoint security involves the use of technologies and security practices that prevent, detect, investigate, and respond to threats affecting individual devices. Unlike traditional antivirus software that primarily focuses on malware detection, modern endpoint security solutions integrate continuous monitoring, behavioral analysis, threat intelligence, and automated incident response to provide comprehensive protection.</w:t>
      </w:r>
    </w:p>
    <w:p w14:paraId="36BEF27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Workstations are among the most frequently targeted endpoint devices because employees use them to access organizational resources, browse the internet, exchange emails, and process confidential information. Cybercriminals commonly exploit vulnerabilities within these devices through phishing attacks, malicious downloads, ransomware infections, credential theft, and unauthorized remote access. Once a workstation becomes compromised, attackers may gain access to sensitive information or use the infected device as a gateway to launch attacks against other systems.</w:t>
      </w:r>
    </w:p>
    <w:p w14:paraId="2A462AA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 protection is therefore an essential objective of endpoint security. Effective host protection involves continuous monitoring of system activities, inspection of incoming and outgoing network traffic, implementation of authentication mechanisms, secure configuration of operating systems, and timely detection of suspicious behavior. Organizations are encouraged to adopt multiple security controls that work together to reduce the likelihood of successful cyberattacks.</w:t>
      </w:r>
    </w:p>
    <w:p w14:paraId="51E25C1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Modern endpoint security follows a layered security approach. The first layer consists of preventive controls such as antivirus software, firewalls, and access control mechanisms. The second layer includes monitoring and detection technologies capable of identifying abnormal activities in real time. The final layer focuses on incident response and recovery, allowing administrators to isolate compromised systems, investigate security incidents, and restore normal operations.</w:t>
      </w:r>
    </w:p>
    <w:p w14:paraId="3E2C2CA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small office environments, implementing enterprise-grade endpoint security platforms may be financially challenging. Consequently, lightweight host-based monitoring applications provide practical alternatives that improve endpoint visibility while minimizing implementation costs. Such applications allow organizations to detect suspicious activities without requiring specialized security appliances or dedicated cybersecurity personnel.</w:t>
      </w:r>
    </w:p>
    <w:p w14:paraId="24CCCDB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contributes to endpoint security by continuously monitoring traffic transmitted through the protected host computer. Through packet analysis and automated alert generation, the system enables administrators to identify suspicious activities early and take appropriate corrective actions before security incidents escalate.</w:t>
      </w:r>
    </w:p>
    <w:p w14:paraId="79A945A4">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2.3.6 Packet Analysis</w:t>
      </w:r>
    </w:p>
    <w:p w14:paraId="2699362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analysis is one of the most important techniques used in network security and cybersecurity monitoring. Every communication transmitted across a network is divided into packets that contain essential information, including source and destination IP addresses, protocol types, port numbers, timestamps, payload data, and various control fields. By examining these packets, administrators can understand how devices communicate and identify behaviors that may indicate malicious activity.</w:t>
      </w:r>
    </w:p>
    <w:p w14:paraId="3B11396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William Stallings (2017), packet analysis enables administrators to observe communication patterns, troubleshoot network problems, and identify unauthorized activities by inspecting packet contents and transmission characteristics. Continuous packet analysis significantly improves network visibility and assists in the early detection of security incidents.</w:t>
      </w:r>
    </w:p>
    <w:p w14:paraId="2E8D804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network packet generally consists of two primary components: the </w:t>
      </w:r>
      <w:r>
        <w:rPr>
          <w:rStyle w:val="92"/>
          <w:rFonts w:hint="default" w:ascii="Times New Roman" w:hAnsi="Times New Roman" w:cs="Times New Roman"/>
          <w:sz w:val="24"/>
          <w:szCs w:val="24"/>
        </w:rPr>
        <w:t>header</w:t>
      </w:r>
      <w:r>
        <w:rPr>
          <w:rFonts w:hint="default" w:ascii="Times New Roman" w:hAnsi="Times New Roman" w:cs="Times New Roman"/>
          <w:sz w:val="24"/>
          <w:szCs w:val="24"/>
        </w:rPr>
        <w:t xml:space="preserve"> and the </w:t>
      </w:r>
      <w:r>
        <w:rPr>
          <w:rStyle w:val="92"/>
          <w:rFonts w:hint="default" w:ascii="Times New Roman" w:hAnsi="Times New Roman" w:cs="Times New Roman"/>
          <w:sz w:val="24"/>
          <w:szCs w:val="24"/>
        </w:rPr>
        <w:t>payload</w:t>
      </w:r>
      <w:r>
        <w:rPr>
          <w:rFonts w:hint="default" w:ascii="Times New Roman" w:hAnsi="Times New Roman" w:cs="Times New Roman"/>
          <w:sz w:val="24"/>
          <w:szCs w:val="24"/>
        </w:rPr>
        <w:t>. The header contains routing information, communication protocols, source and destination addresses, sequence numbers, and other control data necessary for successful packet transmission. The payload contains the actual information being transmitted between communicating devices. Security monitoring applications primarily examine header information while selectively analyzing payload contents when necessary.</w:t>
      </w:r>
    </w:p>
    <w:p w14:paraId="644DF7F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inspection involves examining individual packets to identify characteristics associated with normal or malicious communication. During packet inspection, monitoring systems evaluate protocol behavior, communication frequency, packet sizes, connection durations, source and destination addresses, and other network attributes. Abnormal patterns such as repeated failed connections, excessive packet transmissions, or communication with suspicious external hosts may indicate ongoing cybersecurity threats.</w:t>
      </w:r>
    </w:p>
    <w:p w14:paraId="3DE52A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Understanding network protocols is essential for effective packet analysis. Common protocols include the </w:t>
      </w:r>
      <w:r>
        <w:rPr>
          <w:rStyle w:val="92"/>
          <w:rFonts w:hint="default" w:ascii="Times New Roman" w:hAnsi="Times New Roman" w:cs="Times New Roman"/>
          <w:sz w:val="24"/>
          <w:szCs w:val="24"/>
        </w:rPr>
        <w:t>Transmission Control Protocol (TCP)</w:t>
      </w:r>
      <w:r>
        <w:rPr>
          <w:rFonts w:hint="default" w:ascii="Times New Roman" w:hAnsi="Times New Roman" w:cs="Times New Roman"/>
          <w:sz w:val="24"/>
          <w:szCs w:val="24"/>
        </w:rPr>
        <w:t xml:space="preserve">, which provides reliable communication between devices; the </w:t>
      </w:r>
      <w:r>
        <w:rPr>
          <w:rStyle w:val="92"/>
          <w:rFonts w:hint="default" w:ascii="Times New Roman" w:hAnsi="Times New Roman" w:cs="Times New Roman"/>
          <w:sz w:val="24"/>
          <w:szCs w:val="24"/>
        </w:rPr>
        <w:t>User Datagram Protocol (UDP)</w:t>
      </w:r>
      <w:r>
        <w:rPr>
          <w:rFonts w:hint="default" w:ascii="Times New Roman" w:hAnsi="Times New Roman" w:cs="Times New Roman"/>
          <w:sz w:val="24"/>
          <w:szCs w:val="24"/>
        </w:rPr>
        <w:t xml:space="preserve">, which supports faster but connectionless communication; the </w:t>
      </w:r>
      <w:r>
        <w:rPr>
          <w:rStyle w:val="92"/>
          <w:rFonts w:hint="default" w:ascii="Times New Roman" w:hAnsi="Times New Roman" w:cs="Times New Roman"/>
          <w:sz w:val="24"/>
          <w:szCs w:val="24"/>
        </w:rPr>
        <w:t>Internet Protocol (IP)</w:t>
      </w:r>
      <w:r>
        <w:rPr>
          <w:rFonts w:hint="default" w:ascii="Times New Roman" w:hAnsi="Times New Roman" w:cs="Times New Roman"/>
          <w:sz w:val="24"/>
          <w:szCs w:val="24"/>
        </w:rPr>
        <w:t xml:space="preserve">, responsible for addressing and routing packets; and the </w:t>
      </w:r>
      <w:r>
        <w:rPr>
          <w:rStyle w:val="92"/>
          <w:rFonts w:hint="default" w:ascii="Times New Roman" w:hAnsi="Times New Roman" w:cs="Times New Roman"/>
          <w:sz w:val="24"/>
          <w:szCs w:val="24"/>
        </w:rPr>
        <w:t>Internet Control Message Protocol (ICMP)</w:t>
      </w:r>
      <w:r>
        <w:rPr>
          <w:rFonts w:hint="default" w:ascii="Times New Roman" w:hAnsi="Times New Roman" w:cs="Times New Roman"/>
          <w:sz w:val="24"/>
          <w:szCs w:val="24"/>
        </w:rPr>
        <w:t>, which supports diagnostic functions within networks. Monitoring these protocols enables administrators to distinguish normal communication from suspicious activities.</w:t>
      </w:r>
    </w:p>
    <w:p w14:paraId="46EDA27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analysis supports numerous cybersecurity applications, including intrusion detection, malware analysis, incident response, forensic investigations, and performance monitoring. Security analysts frequently use packet analysis to reconstruct communication sessions, identify unauthorized access attempts, detect data exfiltration, and investigate network anomalies. Because packet analysis provides detailed information regarding communication behavior, it remains one of the most valuable techniques in cybersecurity monitoring.</w:t>
      </w:r>
    </w:p>
    <w:p w14:paraId="4A6E065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utilizes the </w:t>
      </w:r>
      <w:r>
        <w:rPr>
          <w:rStyle w:val="92"/>
          <w:rFonts w:hint="default" w:ascii="Times New Roman" w:hAnsi="Times New Roman" w:cs="Times New Roman"/>
          <w:sz w:val="24"/>
          <w:szCs w:val="24"/>
        </w:rPr>
        <w:t>Scapy</w:t>
      </w:r>
      <w:r>
        <w:rPr>
          <w:rFonts w:hint="default" w:ascii="Times New Roman" w:hAnsi="Times New Roman" w:cs="Times New Roman"/>
          <w:sz w:val="24"/>
          <w:szCs w:val="24"/>
        </w:rPr>
        <w:t xml:space="preserve"> library to capture and analyze packets transmitted through the protected host computer's network interface. Information extracted from captured packets is evaluated using predefined detection rules to identify suspicious activities such as abnormal traffic patterns, repeated connection attempts, and communication with unfamiliar IP addresses. The results of the analysis are presented through a Flask-based dashboard, enabling administrators to monitor host activities in real time while maintaining comprehensive monitoring logs for future reference.</w:t>
      </w:r>
    </w:p>
    <w:p w14:paraId="6623562A">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2.3.7 Packet Sniffing</w:t>
      </w:r>
    </w:p>
    <w:p w14:paraId="1F64B1E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sniffing is the process of capturing and examining network packets as they travel through a network interface. It is commonly used by network administrators and cybersecurity professionals to monitor network performance, troubleshoot connectivity issues, and detect suspicious or malicious activities. Packet sniffing provides valuable insight into network communications by allowing analysts to inspect packet headers, protocols, source and destination addresses, and other communication details.</w:t>
      </w:r>
    </w:p>
    <w:p w14:paraId="6E598E8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National Institute of Standards and Technology (2007), packet capture technologies play an important role in intrusion detection and network monitoring because they provide the raw network data required to identify abnormal activities. Packet sniffing enables monitoring applications to observe communication patterns in real time, making it possible to detect unauthorized access attempts, unusual traffic behavior, and potential cyber threats before they significantly impact the system.</w:t>
      </w:r>
    </w:p>
    <w:p w14:paraId="5006C5C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Packet sniffing can be classified into </w:t>
      </w:r>
      <w:r>
        <w:rPr>
          <w:rStyle w:val="92"/>
          <w:rFonts w:hint="default" w:ascii="Times New Roman" w:hAnsi="Times New Roman" w:cs="Times New Roman"/>
          <w:sz w:val="24"/>
          <w:szCs w:val="24"/>
        </w:rPr>
        <w:t>passive monitoring</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active monitoring</w:t>
      </w:r>
      <w:r>
        <w:rPr>
          <w:rFonts w:hint="default" w:ascii="Times New Roman" w:hAnsi="Times New Roman" w:cs="Times New Roman"/>
          <w:sz w:val="24"/>
          <w:szCs w:val="24"/>
        </w:rPr>
        <w:t>. Passive monitoring involves observing network traffic without modifying or interrupting communications. It is commonly used for network diagnostics, traffic analysis, and security monitoring because it does not interfere with normal network operations. Active monitoring, on the other hand, involves generating network traffic or interacting with devices to evaluate network performance, identify vulnerabilities, or verify connectivity. While both approaches are valuable, passive packet sniffing is more appropriate for continuous security monitoring because it allows administrators to observe activities without affecting network performance.</w:t>
      </w:r>
    </w:p>
    <w:p w14:paraId="304AB44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sniffing has numerous applications in cybersecurity. It is widely used for intrusion detection, malware analysis, digital forensics, network troubleshooting, protocol analysis, and performance optimization. Security analysts use captured packets to investigate suspicious communications, reconstruct attack scenarios, identify malicious IP addresses, and detect unauthorized access attempts. In addition, packet capture supports compliance auditing by maintaining detailed records of network communications that can be reviewed during security investigations.</w:t>
      </w:r>
    </w:p>
    <w:p w14:paraId="23937B2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Although packet sniffing is an essential security technique, it also raises privacy and ethical considerations. Captured packets may contain confidential information if monitoring is not properly controlled. Organizations should therefore implement appropriate access controls, encryption, and monitoring policies to ensure that packet capture activities comply with legal and organizational security requirements.</w:t>
      </w:r>
    </w:p>
    <w:p w14:paraId="66B1570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utilizes packet sniffing as one of its core functionalities. Using the Scapy library, the application captures packets passing through the host computer's network interface. Instead of collecting all network communications across an organization, the system focuses only on traffic visible to the protected host computer. This host-based approach allows administrators to monitor communication patterns, identify suspicious behaviors, and receive timely alerts whenever predefined threat conditions are detected.</w:t>
      </w:r>
    </w:p>
    <w:p w14:paraId="4EF4EBBB">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2.3.8 Threat Detection</w:t>
      </w:r>
    </w:p>
    <w:p w14:paraId="64C2DC8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Threat detection is the process of identifying malicious activities, security violations, or abnormal behaviors that may compromise the confidentiality, integrity, or availability of information systems. Effective threat detection enables organizations to recognize potential cyberattacks during their early stages, allowing administrators to respond quickly before significant damage occurs.</w:t>
      </w:r>
    </w:p>
    <w:p w14:paraId="049FC30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Modern cybersecurity solutions employ various threat detection techniques, including </w:t>
      </w:r>
      <w:r>
        <w:rPr>
          <w:rStyle w:val="92"/>
          <w:rFonts w:hint="default" w:ascii="Times New Roman" w:hAnsi="Times New Roman" w:cs="Times New Roman"/>
          <w:sz w:val="24"/>
          <w:szCs w:val="24"/>
        </w:rPr>
        <w:t>rule-based detection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signature-based detection</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behavioral detection</w:t>
      </w:r>
      <w:r>
        <w:rPr>
          <w:rFonts w:hint="default" w:ascii="Times New Roman" w:hAnsi="Times New Roman" w:cs="Times New Roman"/>
          <w:sz w:val="24"/>
          <w:szCs w:val="24"/>
        </w:rPr>
        <w:t>. Each method offers distinct advantages and contributes to a comprehensive security monitoring strategy.</w:t>
      </w:r>
    </w:p>
    <w:p w14:paraId="72BAC449">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Rule-based detection</w:t>
      </w:r>
      <w:r>
        <w:rPr>
          <w:rFonts w:hint="default" w:ascii="Times New Roman" w:hAnsi="Times New Roman" w:cs="Times New Roman"/>
          <w:sz w:val="24"/>
          <w:szCs w:val="24"/>
        </w:rPr>
        <w:t xml:space="preserve"> relies on predefined conditions established by administrators or security professionals. Monitoring applications compare observed activities against these rules to determine whether suspicious behavior has occurred. Examples include detecting repeated failed login attempts, excessive network traffic, abnormal communication frequencies, or connections involving unauthorized ports. Rule-based detection is straightforward to implement and is particularly effective in controlled environments where expected behavior is well understood.</w:t>
      </w:r>
    </w:p>
    <w:p w14:paraId="0D7B2532">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Signature-based detection</w:t>
      </w:r>
      <w:r>
        <w:rPr>
          <w:rFonts w:hint="default" w:ascii="Times New Roman" w:hAnsi="Times New Roman" w:cs="Times New Roman"/>
          <w:sz w:val="24"/>
          <w:szCs w:val="24"/>
        </w:rPr>
        <w:t xml:space="preserve"> compares observed activities against a database of known attack patterns or malware signatures. When captured packets match a recognized signature, the system immediately identifies the activity as malicious. Signature-based detection provides high accuracy for known threats but may be less effective against newly emerging attacks or previously unseen malware.</w:t>
      </w:r>
    </w:p>
    <w:p w14:paraId="26EA949C">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Behavioral detection</w:t>
      </w:r>
      <w:r>
        <w:rPr>
          <w:rFonts w:hint="default" w:ascii="Times New Roman" w:hAnsi="Times New Roman" w:cs="Times New Roman"/>
          <w:sz w:val="24"/>
          <w:szCs w:val="24"/>
        </w:rPr>
        <w:t>, sometimes referred to as anomaly-based detection, establishes a baseline of normal system behavior and identifies activities that deviate significantly from expected patterns. For example, a workstation that suddenly generates unusually large volumes of outbound traffic or communicates with unfamiliar external servers may indicate malware infection or unauthorized access. Behavioral detection is particularly valuable for identifying zero-day attacks and unknown threats that do not yet have established signatures.</w:t>
      </w:r>
    </w:p>
    <w:p w14:paraId="324D6D7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Threat detection also involves prioritizing alerts according to their severity. Security monitoring systems commonly classify alerts as low, medium, or high risk based on the likelihood of malicious activity and the potential impact on organizational resources. Prioritized alerts enable administrators to focus on the most critical incidents while reducing unnecessary responses to minor events.</w:t>
      </w:r>
    </w:p>
    <w:p w14:paraId="2E472AA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Continuous monitoring is essential for effective threat detection because cyber threats evolve rapidly. Automated monitoring applications reduce the need for manual inspection by continuously analyzing traffic and generating alerts whenever suspicious conditions are identified. This proactive approach significantly improves incident response times and minimizes the risk of successful cyberattacks.</w:t>
      </w:r>
    </w:p>
    <w:p w14:paraId="1843F63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implements rule-based threat detection using Scapy to analyze packets captured from the host computer. The system evaluates packet characteristics such as IP addresses, protocol types, communication frequency, and traffic patterns. When predefined conditions indicating suspicious behavior are met, the application automatically generates alerts, records the event in a database, and displays the information through the Flask-based monitoring dashboard.</w:t>
      </w:r>
    </w:p>
    <w:p w14:paraId="6267EE32">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2.3.9 Python</w:t>
      </w:r>
    </w:p>
    <w:p w14:paraId="7CE647E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is a high-level, interpreted programming language known for its simplicity, readability, and extensive library support. Since its introduction by Guido van Rossum in 1991, Python has become one of the most widely used programming languages for software development, data analysis, artificial intelligence, automation, and cybersecurity applications.</w:t>
      </w:r>
    </w:p>
    <w:p w14:paraId="72D8801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the Python Software Foundation, Python emphasizes code readability and developer productivity, allowing programmers to create reliable applications using concise and maintainable code. Its extensive ecosystem of open-source libraries enables developers to build sophisticated applications without implementing every function from scratch.</w:t>
      </w:r>
    </w:p>
    <w:p w14:paraId="73A170B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offers numerous features that make it particularly suitable for cybersecurity projects. Its straightforward syntax simplifies software development and maintenance, while cross-platform compatibility allows applications to operate on Windows, Linux, and macOS. Python also supports rapid prototyping, enabling developers to implement and evaluate security solutions efficiently.</w:t>
      </w:r>
    </w:p>
    <w:p w14:paraId="475B6D1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One of Python's greatest strengths is its rich collection of cybersecurity libraries. Tools such as Scapy, Socket, Paramiko, Requests, PyShark, and Nmap libraries provide developers with powerful capabilities for packet capture, vulnerability assessment, penetration testing, network automation, and incident response. These libraries have made Python one of the preferred programming languages among cybersecurity professionals and researchers.</w:t>
      </w:r>
    </w:p>
    <w:p w14:paraId="751919E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is widely used in automated security monitoring because it supports scripting, network communication, data processing, and web application development. Security analysts use Python to automate repetitive tasks, collect network information, analyze logs, develop intrusion detection systems, and integrate multiple security tools into unified monitoring platforms.</w:t>
      </w:r>
    </w:p>
    <w:p w14:paraId="6DB7DBB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utilizes Python as its primary programming language because of its flexibility, extensive networking libraries, and compatibility with Flask and Scapy. Python enables the integration of packet capture, threat detection, database management, and web dashboard functionalities into a single host-based monitoring application.</w:t>
      </w:r>
    </w:p>
    <w:p w14:paraId="781E4E70">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2.3.10 Scapy</w:t>
      </w:r>
    </w:p>
    <w:p w14:paraId="78B48C5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is an open-source Python library specifically designed for packet manipulation, network analysis, and protocol development. It enables developers to create, send, receive, capture, decode, and analyze network packets using a simple programming interface. Because of its flexibility and extensive protocol support, Scapy has become one of the most widely used tools in network research, cybersecurity education, and intrusion detection system development.</w:t>
      </w:r>
    </w:p>
    <w:p w14:paraId="7AEC94A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the Scapy documentation, Scapy supports packet capture, packet crafting, protocol decoding, network discovery, vulnerability testing, and traffic analysis. It provides access to multiple network protocols, including TCP, UDP, ICMP, ARP, DNS, HTTP, and IPv6, allowing developers to inspect various aspects of network communication.</w:t>
      </w:r>
    </w:p>
    <w:p w14:paraId="116CA1E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One of Scapy's primary capabilities is packet capture. Through its sniffing functions, developers can continuously monitor packets transmitted through a network interface. Captured packets contain valuable information such as source and destination IP addresses, protocol identifiers, port numbers, timestamps, and payload data. These details enable monitoring applications to analyze communication patterns and identify suspicious activities.</w:t>
      </w:r>
    </w:p>
    <w:p w14:paraId="43A3CAA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also supports advanced packet analysis by allowing developers to inspect packet headers, filter communications according to specified criteria, and evaluate protocol behavior. Security researchers frequently use Scapy to investigate abnormal traffic patterns, detect unauthorized communications, analyze malware behavior, and perform network troubleshooting.</w:t>
      </w:r>
    </w:p>
    <w:p w14:paraId="69A08C2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flexibility of Scapy makes it highly suitable for intrusion detection systems. Developers can define custom detection rules based on protocol characteristics, communication frequency, packet sizes, or IP addresses. When monitored traffic satisfies these conditions, Scapy can trigger automated responses such as alert generation, event logging, or integration with external security platforms.</w:t>
      </w:r>
    </w:p>
    <w:p w14:paraId="734C2F3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Compared with traditional packet analyzers, Scapy offers several advantages. It is open-source, highly customizable, scriptable using Python, and capable of supporting automated monitoring applications. Its integration with Python enables developers to combine packet analysis with database management, web applications, and data visualization, making it an ideal platform for developing host-based cybersecurity systems.</w:t>
      </w:r>
    </w:p>
    <w:p w14:paraId="1F07086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uses Scapy as the primary packet capture and analysis library. Scapy continuously monitors packets passing through the host computer's network interface, extracts relevant communication information, and forwards analyzed data to the threat detection module. Suspicious activities are automatically recorded in the database and displayed through the Flask web dashboard, providing administrators with real-time visibility into host-level network activities.</w:t>
      </w:r>
    </w:p>
    <w:p w14:paraId="058404BB">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2.3.11 Flask</w:t>
      </w:r>
    </w:p>
    <w:p w14:paraId="37B5CB5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is a lightweight web application framework written in Python that enables developers to create dynamic and interactive web applications with minimal complexity. It is widely recognized for its flexibility, simplicity, and ease of integration with Python-based applications, making it one of the most popular frameworks for developing web dashboards, application programming interfaces (APIs), and monitoring systems. Unlike larger web frameworks that include numerous built-in components, Flask provides only the essential features required for web development while allowing developers to integrate additional libraries based on project requirements.</w:t>
      </w:r>
    </w:p>
    <w:p w14:paraId="2F7B618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the Flask documentation, Flask is based on the Werkzeug Web Server Gateway Interface (WSGI) toolkit and the Jinja template engine. This architecture allows developers to create scalable web applications while maintaining clean and organized program structures. Because of its modular design, Flask is particularly suitable for projects that require flexibility and customization.</w:t>
      </w:r>
    </w:p>
    <w:p w14:paraId="2B91F3C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One of Flask's primary strengths is its ability to integrate seamlessly with other Python libraries. Since the proposed system uses Scapy for packet capture and analysis, Flask serves as the interface that presents monitoring results to administrators. Instead of displaying raw command-line outputs, Flask transforms collected information into an interactive web dashboard that can be accessed through a standard web browser.</w:t>
      </w:r>
    </w:p>
    <w:p w14:paraId="1AF6A13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also supports URL routing, HTML template rendering, session management, and integration with databases such as SQLite and MySQL. These capabilities enable developers to build complete monitoring applications where users can log in securely, view system alerts, review monitoring logs, and generate reports through an intuitive graphical interface.</w:t>
      </w:r>
    </w:p>
    <w:p w14:paraId="643F4E0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Another advantage of Flask is its lightweight architecture. Small office environments often operate with limited computing resources, making lightweight software preferable to large enterprise platforms. Flask requires minimal system resources while maintaining high performance, making it suitable for host-based monitoring applications intended for workstations and small servers.</w:t>
      </w:r>
    </w:p>
    <w:p w14:paraId="078D765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cybersecurity applications, Flask is frequently used to develop administrative dashboards that present security alerts, monitoring statistics, and system logs in real time. These dashboards improve situational awareness by enabling administrators to visualize security events without requiring direct interaction with command-line interfaces.</w:t>
      </w:r>
    </w:p>
    <w:p w14:paraId="19F0AD3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uses Flask to provide a user-friendly web-based dashboard. Monitoring results generated by Scapy are transmitted to the Flask application, where alerts, packet summaries, and historical monitoring records are displayed. This interface allows administrators to review security events efficiently, investigate suspicious activities, and manage monitoring logs through a centralized platform.</w:t>
      </w:r>
    </w:p>
    <w:p w14:paraId="63724031">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2.3.12 Database Management</w:t>
      </w:r>
    </w:p>
    <w:p w14:paraId="76F2ED5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Database management plays an essential role in modern information systems because it enables applications to organize, store, retrieve, and manage large volumes of information efficiently. Within cybersecurity applications, databases serve as repositories for security logs, monitoring records, detected threats, user accounts, system configurations, and incident reports. Proper database management ensures that collected security information remains available for investigation, auditing, and reporting purposes.</w:t>
      </w:r>
    </w:p>
    <w:p w14:paraId="25E25F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Thomas Connolly and Carolyn Begg (2015), a database is an organized collection of related data that is managed using a Database Management System (DBMS). A DBMS provides mechanisms for storing, updating, retrieving, and protecting information while ensuring data consistency and integrity.</w:t>
      </w:r>
    </w:p>
    <w:p w14:paraId="65B2AD1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Security monitoring systems continuously generate large amounts of information during normal operation. Each detected event may include details such as timestamps, IP addresses, communication protocols, alert types, packet information, and event descriptions. Without a structured database, managing this information would become inefficient and increase the likelihood of data loss.</w:t>
      </w:r>
    </w:p>
    <w:p w14:paraId="1D1E7D9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SQLite is commonly selected for lightweight monitoring applications because it operates without requiring a separate database server. It stores all information within a single database file, making deployment simple and reducing hardware requirements. MySQL, on the other hand, is appropriate for environments requiring multi-user access, larger storage capacity, and higher scalability.</w:t>
      </w:r>
    </w:p>
    <w:p w14:paraId="5AFB28B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Database security is equally important. Unauthorized modification of monitoring records may compromise forensic investigations or conceal evidence of cyberattacks. Consequently, database systems should implement authentication, access control, backup mechanisms, and integrity verification to protect stored information.</w:t>
      </w:r>
    </w:p>
    <w:p w14:paraId="0C14E00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Efficient database management also supports report generation and historical analysis. Administrators can review previously detected threats, identify recurring attack patterns, evaluate system performance, and generate security reports that assist organizational decision-making.</w:t>
      </w:r>
    </w:p>
    <w:p w14:paraId="0ACD809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Within the proposed system, SQLite or MySQL serves as the repository for monitoring information generated through packet analysis. Detected threats, packet summaries, timestamps, source IP addresses, destination IP addresses, alert levels, and administrator actions are stored in the database. These records provide valuable information for security investigations while supporting report generation and long-term monitoring.</w:t>
      </w:r>
    </w:p>
    <w:p w14:paraId="58A9A300">
      <w:pPr>
        <w:keepNext w:val="0"/>
        <w:keepLines w:val="0"/>
        <w:widowControl/>
        <w:suppressLineNumbers w:val="0"/>
        <w:spacing w:line="480" w:lineRule="auto"/>
        <w:rPr>
          <w:rFonts w:hint="default" w:ascii="Times New Roman" w:hAnsi="Times New Roman" w:cs="Times New Roman"/>
          <w:sz w:val="24"/>
          <w:szCs w:val="24"/>
        </w:rPr>
      </w:pPr>
    </w:p>
    <w:p w14:paraId="58CDF1CB">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2.3.13 Client–Server Architecture</w:t>
      </w:r>
    </w:p>
    <w:p w14:paraId="7D6B0DD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Client–Server Architecture is one of the most widely used software architectures in modern information systems. It divides application functionality between two primary components: the client, which requests services, and the server, which processes requests and provides responses. This architecture promotes centralized management, simplified maintenance, improved scalability, and efficient resource sharing.</w:t>
      </w:r>
    </w:p>
    <w:p w14:paraId="2B2BDD9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Andrew S. Tanenbaum and Maarten Van Steen (2017), client–server systems improve communication efficiency by separating user interaction from application processing. Clients interact with users through graphical interfaces, while servers perform computational tasks, manage databases, and coordinate application logic.</w:t>
      </w:r>
    </w:p>
    <w:p w14:paraId="6FCE167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the proposed monitoring system, the Flask application operates as the server. It receives processed information from the packet analysis module, communicates with the database, and provides monitoring information to users through web pages. The administrator accesses the application using a web browser, which functions as the client.</w:t>
      </w:r>
    </w:p>
    <w:p w14:paraId="1F67B11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client–server approach provides several advantages for host-based monitoring. First, administrators do not need direct access to program files because monitoring information is accessible through a browser interface. Second, updates to the application occur on the server side, simplifying maintenance. Third, multiple authorized users can review monitoring information simultaneously if required.</w:t>
      </w:r>
    </w:p>
    <w:p w14:paraId="01E330F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architecture also improves security by separating data processing from user interaction. Sensitive monitoring operations occur within the server application, while clients receive only the information necessary for monitoring and administration. Authentication mechanisms further restrict access to authorized personnel.</w:t>
      </w:r>
    </w:p>
    <w:p w14:paraId="1B78032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Within the proposed system, the client–server architecture supports efficient communication between Scapy, Flask, the database, and the administrator. Packet analysis occurs in the monitoring application, results are stored within the database, and administrators review alerts using a web browser connected to the Flask server.</w:t>
      </w:r>
    </w:p>
    <w:p w14:paraId="2BCC3B7E">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2.3.14 Web-Based Monitoring Dashboard</w:t>
      </w:r>
    </w:p>
    <w:p w14:paraId="14F107C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web-based monitoring dashboard is a graphical interface that presents monitoring information through a web browser. Dashboards transform technical monitoring data into organized tables, charts, statistics, and alert notifications, enabling administrators to understand system status quickly without manually analyzing raw data.</w:t>
      </w:r>
    </w:p>
    <w:p w14:paraId="0101035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Modern security dashboards emphasize usability, accessibility, and real-time information presentation. Administrators can immediately identify abnormal activities, monitor current system conditions, review historical records, and generate reports from a centralized interface.</w:t>
      </w:r>
    </w:p>
    <w:p w14:paraId="2BAE1EB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One important feature of monitoring dashboards is </w:t>
      </w:r>
      <w:r>
        <w:rPr>
          <w:rStyle w:val="92"/>
          <w:rFonts w:hint="default" w:ascii="Times New Roman" w:hAnsi="Times New Roman" w:cs="Times New Roman"/>
          <w:sz w:val="24"/>
          <w:szCs w:val="24"/>
        </w:rPr>
        <w:t>alert visualization</w:t>
      </w:r>
      <w:r>
        <w:rPr>
          <w:rFonts w:hint="default" w:ascii="Times New Roman" w:hAnsi="Times New Roman" w:cs="Times New Roman"/>
          <w:sz w:val="24"/>
          <w:szCs w:val="24"/>
        </w:rPr>
        <w:t>. Instead of presenting lengthy packet logs, dashboards highlight suspicious activities using clear visual indicators such as colored status labels, severity levels, timestamps, and notification panels. This presentation significantly improves situational awareness and reduces the time required to respond to security incidents.</w:t>
      </w:r>
    </w:p>
    <w:p w14:paraId="7342791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Another important capability is </w:t>
      </w:r>
      <w:r>
        <w:rPr>
          <w:rStyle w:val="92"/>
          <w:rFonts w:hint="default" w:ascii="Times New Roman" w:hAnsi="Times New Roman" w:cs="Times New Roman"/>
          <w:sz w:val="24"/>
          <w:szCs w:val="24"/>
        </w:rPr>
        <w:t>log management</w:t>
      </w:r>
      <w:r>
        <w:rPr>
          <w:rFonts w:hint="default" w:ascii="Times New Roman" w:hAnsi="Times New Roman" w:cs="Times New Roman"/>
          <w:sz w:val="24"/>
          <w:szCs w:val="24"/>
        </w:rPr>
        <w:t>. Dashboards allow administrators to search, filter, sort, and review historical monitoring records efficiently. These functions support forensic investigations by enabling analysts to examine previous events, identify recurring attack patterns, and evaluate system performance over time.</w:t>
      </w:r>
    </w:p>
    <w:p w14:paraId="055C138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Web-based dashboards also improve accessibility because authorized users can access monitoring information using standard web browsers without installing specialized software. This simplifies deployment while reducing software maintenance requirements.</w:t>
      </w:r>
    </w:p>
    <w:p w14:paraId="24DA5B2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small office environments, dashboards improve operational efficiency by providing centralized visibility into host-based monitoring activities. Administrators can review alerts, investigate suspicious packets, monitor network activity, and generate reports from a single application interface.</w:t>
      </w:r>
    </w:p>
    <w:p w14:paraId="4079E63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incorporates a Flask-based monitoring dashboard that displays detected threats, monitoring logs, packet summaries, timestamps, protocol information, and source IP addresses. The dashboard enables administrators to review security events in real time while maintaining historical monitoring records that support future investigations and security management activities.</w:t>
      </w:r>
    </w:p>
    <w:p w14:paraId="263CB1FE">
      <w:pPr>
        <w:pStyle w:val="2"/>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2.3.15 Summary of Related Literature</w:t>
      </w:r>
    </w:p>
    <w:p w14:paraId="76E4AD2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reviewed literature demonstrates that cybersecurity has become an essential component of modern information systems due to the increasing number and sophistication of cyber threats. Previous researchers have emphasized the importance of continuous monitoring, intrusion detection, endpoint protection, and automated threat management in reducing organizational security risks. The literature also highlights the significant role of host-based monitoring solutions in protecting endpoint devices, particularly within environments that lack complex enterprise security infrastructures.</w:t>
      </w:r>
    </w:p>
    <w:p w14:paraId="3479140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Studies concerning Host-Based Intrusion Detection Systems, packet analysis, packet sniffing, and threat detection consistently indicate that monitoring activities directly on host computers enables administrators to identify suspicious behavior more effectively. The use of packet capture technologies such as Scapy provides detailed visibility into network communications while allowing monitoring applications to implement automated detection mechanisms.</w:t>
      </w:r>
    </w:p>
    <w:p w14:paraId="32A45DD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reviewed literature likewise demonstrates that Python has become one of the leading programming languages for cybersecurity application development because of its flexibility, readability, and extensive collection of networking libraries. Flask complements Python by providing a lightweight framework capable of developing interactive web dashboards, while database management systems such as SQLite and MySQL ensure reliable storage of monitoring records and detected security events.</w:t>
      </w:r>
    </w:p>
    <w:p w14:paraId="0290FD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Furthermore, client–server architecture and web-based monitoring dashboards improve usability by enabling administrators to monitor host activities through centralized browser-based interfaces. These technologies support efficient security management without requiring complex enterprise infrastructures or specialized monitoring appliances.</w:t>
      </w:r>
    </w:p>
    <w:p w14:paraId="4C986DD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Overall, the reviewed literature provides strong theoretical and technical support for the development of 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The concepts, technologies, and previous studies discussed in this chapter collectively justify the need for a lightweight, affordable, and automated monitoring solution capable of improving cybersecurity within small office environments. By integrating Python, Scapy, Flask, and database technologies into a single host-based monitoring application, the proposed system addresses the identified research needs while providing administrators with an efficient tool for detecting, monitoring, and managing potential network threats.</w:t>
      </w:r>
    </w:p>
    <w:p w14:paraId="6EBEE37E">
      <w:pPr>
        <w:pStyle w:val="85"/>
        <w:keepNext w:val="0"/>
        <w:keepLines w:val="0"/>
        <w:widowControl/>
        <w:suppressLineNumbers w:val="0"/>
        <w:spacing w:line="480" w:lineRule="auto"/>
        <w:rPr>
          <w:rFonts w:hint="default" w:ascii="Times New Roman" w:hAnsi="Times New Roman" w:cs="Times New Roman"/>
          <w:sz w:val="24"/>
          <w:szCs w:val="24"/>
        </w:rPr>
      </w:pPr>
    </w:p>
    <w:p w14:paraId="379E978E">
      <w:pPr>
        <w:pStyle w:val="85"/>
        <w:keepNext w:val="0"/>
        <w:keepLines w:val="0"/>
        <w:widowControl/>
        <w:suppressLineNumbers w:val="0"/>
        <w:spacing w:line="480" w:lineRule="auto"/>
        <w:rPr>
          <w:rFonts w:hint="default" w:ascii="Times New Roman" w:hAnsi="Times New Roman" w:cs="Times New Roman"/>
          <w:sz w:val="24"/>
          <w:szCs w:val="24"/>
        </w:rPr>
      </w:pPr>
    </w:p>
    <w:p w14:paraId="1D39243F">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2.4 Comparative Analysis of Related Studies and the Proposed System</w:t>
      </w:r>
    </w:p>
    <w:p w14:paraId="426CB672">
      <w:pPr>
        <w:pStyle w:val="4"/>
        <w:keepNext w:val="0"/>
        <w:keepLines w:val="0"/>
        <w:widowControl/>
        <w:suppressLineNumbers w:val="0"/>
        <w:rPr>
          <w:rFonts w:hint="default" w:ascii="Times New Roman" w:hAnsi="Times New Roman" w:cs="Times New Roman"/>
          <w:sz w:val="28"/>
          <w:szCs w:val="28"/>
        </w:rPr>
      </w:pPr>
    </w:p>
    <w:p w14:paraId="5AD29682">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eastAsia="SimSun" w:cs="Times New Roman"/>
          <w:b w:val="0"/>
          <w:bCs w:val="0"/>
          <w:sz w:val="24"/>
          <w:szCs w:val="24"/>
        </w:rPr>
        <w:t xml:space="preserve">This section compares the proposed study with related foreign and local studies. The comparison highlights the similarities, differences, strengths, limitations, and contributions of previous research. Through this analysis, the researchers identified existing gaps that justify the development of the proposed </w:t>
      </w:r>
      <w:r>
        <w:rPr>
          <w:rStyle w:val="92"/>
          <w:rFonts w:hint="default" w:ascii="Times New Roman" w:hAnsi="Times New Roman" w:eastAsia="SimSun" w:cs="Times New Roman"/>
          <w:b w:val="0"/>
          <w:bCs w:val="0"/>
          <w:sz w:val="24"/>
          <w:szCs w:val="24"/>
        </w:rPr>
        <w:t>Host-Based Automated Network Threat Detection and Management System</w:t>
      </w:r>
      <w:r>
        <w:rPr>
          <w:rFonts w:hint="default" w:ascii="Times New Roman" w:hAnsi="Times New Roman" w:eastAsia="SimSun" w:cs="Times New Roman"/>
          <w:sz w:val="24"/>
          <w:szCs w:val="24"/>
        </w:rPr>
        <w:t>.</w:t>
      </w:r>
    </w:p>
    <w:p w14:paraId="0FE885E1">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Table 2.1 Comparative Analysis of Related Studies and the Proposed System</w:t>
      </w:r>
    </w:p>
    <w:p w14:paraId="4CC1F390">
      <w:pPr>
        <w:rPr>
          <w:rFonts w:hint="default" w:ascii="Times New Roman" w:hAnsi="Times New Roman" w:cs="Times New Roman"/>
          <w:sz w:val="28"/>
          <w:szCs w:val="28"/>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75"/>
        <w:gridCol w:w="1560"/>
        <w:gridCol w:w="1427"/>
        <w:gridCol w:w="1647"/>
        <w:gridCol w:w="1647"/>
        <w:gridCol w:w="1602"/>
      </w:tblGrid>
      <w:tr w14:paraId="63115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3896E0">
            <w:pPr>
              <w:keepNext w:val="0"/>
              <w:keepLines w:val="0"/>
              <w:widowControl/>
              <w:suppressLineNumbers w:val="0"/>
              <w:jc w:val="center"/>
              <w:rPr>
                <w:rFonts w:hint="default" w:ascii="Times New Roman" w:hAnsi="Times New Roman" w:cs="Times New Roman"/>
                <w:b/>
                <w:bCs/>
                <w:sz w:val="24"/>
                <w:szCs w:val="24"/>
              </w:rPr>
            </w:pPr>
            <w:r>
              <w:rPr>
                <w:rStyle w:val="92"/>
                <w:rFonts w:hint="default" w:ascii="Times New Roman" w:hAnsi="Times New Roman" w:eastAsia="SimSun" w:cs="Times New Roman"/>
                <w:kern w:val="0"/>
                <w:sz w:val="24"/>
                <w:szCs w:val="24"/>
                <w:lang w:val="en-US" w:eastAsia="zh-CN" w:bidi="ar"/>
              </w:rPr>
              <w:t>Author(s) / Year</w:t>
            </w:r>
          </w:p>
        </w:tc>
        <w:tc>
          <w:tcPr>
            <w:tcW w:w="0" w:type="auto"/>
            <w:shd w:val="clear"/>
            <w:vAlign w:val="center"/>
          </w:tcPr>
          <w:p w14:paraId="147CA1C1">
            <w:pPr>
              <w:keepNext w:val="0"/>
              <w:keepLines w:val="0"/>
              <w:widowControl/>
              <w:suppressLineNumbers w:val="0"/>
              <w:jc w:val="center"/>
              <w:rPr>
                <w:rFonts w:hint="default" w:ascii="Times New Roman" w:hAnsi="Times New Roman" w:cs="Times New Roman"/>
                <w:b/>
                <w:bCs/>
                <w:sz w:val="24"/>
                <w:szCs w:val="24"/>
              </w:rPr>
            </w:pPr>
            <w:r>
              <w:rPr>
                <w:rStyle w:val="92"/>
                <w:rFonts w:hint="default" w:ascii="Times New Roman" w:hAnsi="Times New Roman" w:eastAsia="SimSun" w:cs="Times New Roman"/>
                <w:kern w:val="0"/>
                <w:sz w:val="24"/>
                <w:szCs w:val="24"/>
                <w:lang w:val="en-US" w:eastAsia="zh-CN" w:bidi="ar"/>
              </w:rPr>
              <w:t>Study Title</w:t>
            </w:r>
          </w:p>
        </w:tc>
        <w:tc>
          <w:tcPr>
            <w:tcW w:w="0" w:type="auto"/>
            <w:shd w:val="clear"/>
            <w:vAlign w:val="center"/>
          </w:tcPr>
          <w:p w14:paraId="4680D0F3">
            <w:pPr>
              <w:keepNext w:val="0"/>
              <w:keepLines w:val="0"/>
              <w:widowControl/>
              <w:suppressLineNumbers w:val="0"/>
              <w:jc w:val="center"/>
              <w:rPr>
                <w:rFonts w:hint="default" w:ascii="Times New Roman" w:hAnsi="Times New Roman" w:cs="Times New Roman"/>
                <w:b/>
                <w:bCs/>
                <w:sz w:val="24"/>
                <w:szCs w:val="24"/>
              </w:rPr>
            </w:pPr>
            <w:r>
              <w:rPr>
                <w:rStyle w:val="92"/>
                <w:rFonts w:hint="default" w:ascii="Times New Roman" w:hAnsi="Times New Roman" w:eastAsia="SimSun" w:cs="Times New Roman"/>
                <w:kern w:val="0"/>
                <w:sz w:val="24"/>
                <w:szCs w:val="24"/>
                <w:lang w:val="en-US" w:eastAsia="zh-CN" w:bidi="ar"/>
              </w:rPr>
              <w:t>Methodology / Technology Used</w:t>
            </w:r>
          </w:p>
        </w:tc>
        <w:tc>
          <w:tcPr>
            <w:tcW w:w="0" w:type="auto"/>
            <w:shd w:val="clear"/>
            <w:vAlign w:val="center"/>
          </w:tcPr>
          <w:p w14:paraId="5E749BB6">
            <w:pPr>
              <w:keepNext w:val="0"/>
              <w:keepLines w:val="0"/>
              <w:widowControl/>
              <w:suppressLineNumbers w:val="0"/>
              <w:jc w:val="center"/>
              <w:rPr>
                <w:rFonts w:hint="default" w:ascii="Times New Roman" w:hAnsi="Times New Roman" w:cs="Times New Roman"/>
                <w:b/>
                <w:bCs/>
                <w:sz w:val="24"/>
                <w:szCs w:val="24"/>
              </w:rPr>
            </w:pPr>
            <w:r>
              <w:rPr>
                <w:rStyle w:val="92"/>
                <w:rFonts w:hint="default" w:ascii="Times New Roman" w:hAnsi="Times New Roman" w:eastAsia="SimSun" w:cs="Times New Roman"/>
                <w:kern w:val="0"/>
                <w:sz w:val="24"/>
                <w:szCs w:val="24"/>
                <w:lang w:val="en-US" w:eastAsia="zh-CN" w:bidi="ar"/>
              </w:rPr>
              <w:t>Key Findings</w:t>
            </w:r>
          </w:p>
        </w:tc>
        <w:tc>
          <w:tcPr>
            <w:tcW w:w="0" w:type="auto"/>
            <w:shd w:val="clear"/>
            <w:vAlign w:val="center"/>
          </w:tcPr>
          <w:p w14:paraId="191F47A3">
            <w:pPr>
              <w:keepNext w:val="0"/>
              <w:keepLines w:val="0"/>
              <w:widowControl/>
              <w:suppressLineNumbers w:val="0"/>
              <w:jc w:val="center"/>
              <w:rPr>
                <w:rFonts w:hint="default" w:ascii="Times New Roman" w:hAnsi="Times New Roman" w:cs="Times New Roman"/>
                <w:b/>
                <w:bCs/>
                <w:sz w:val="24"/>
                <w:szCs w:val="24"/>
              </w:rPr>
            </w:pPr>
            <w:r>
              <w:rPr>
                <w:rStyle w:val="92"/>
                <w:rFonts w:hint="default" w:ascii="Times New Roman" w:hAnsi="Times New Roman" w:eastAsia="SimSun" w:cs="Times New Roman"/>
                <w:kern w:val="0"/>
                <w:sz w:val="24"/>
                <w:szCs w:val="24"/>
                <w:lang w:val="en-US" w:eastAsia="zh-CN" w:bidi="ar"/>
              </w:rPr>
              <w:t>Limitations</w:t>
            </w:r>
          </w:p>
        </w:tc>
        <w:tc>
          <w:tcPr>
            <w:tcW w:w="0" w:type="auto"/>
            <w:shd w:val="clear"/>
            <w:vAlign w:val="center"/>
          </w:tcPr>
          <w:p w14:paraId="56F9DFD7">
            <w:pPr>
              <w:keepNext w:val="0"/>
              <w:keepLines w:val="0"/>
              <w:widowControl/>
              <w:suppressLineNumbers w:val="0"/>
              <w:jc w:val="center"/>
              <w:rPr>
                <w:rFonts w:hint="default" w:ascii="Times New Roman" w:hAnsi="Times New Roman" w:cs="Times New Roman"/>
                <w:b/>
                <w:bCs/>
                <w:sz w:val="24"/>
                <w:szCs w:val="24"/>
              </w:rPr>
            </w:pPr>
            <w:r>
              <w:rPr>
                <w:rStyle w:val="92"/>
                <w:rFonts w:hint="default" w:ascii="Times New Roman" w:hAnsi="Times New Roman" w:eastAsia="SimSun" w:cs="Times New Roman"/>
                <w:kern w:val="0"/>
                <w:sz w:val="24"/>
                <w:szCs w:val="24"/>
                <w:lang w:val="en-US" w:eastAsia="zh-CN" w:bidi="ar"/>
              </w:rPr>
              <w:t>Relation to the Proposed Study</w:t>
            </w:r>
          </w:p>
        </w:tc>
      </w:tr>
      <w:tr w14:paraId="49956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3FDD18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Scarfone &amp; Mell (2007)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9672E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Guide to Intrusion Detection and Prevention Systems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0065B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Intrusion Detection Systems (IDS)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5E62B5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Introduced principles of IDS and IPS implementation.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4A690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Focused on general intrusion detection; no web dashboard implementation.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8E668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the theoretical foundation for host-based threat detection.</w:t>
            </w:r>
          </w:p>
        </w:tc>
      </w:tr>
      <w:tr w14:paraId="5F978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CF855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Stallings (2017)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D29F7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 Security Essentials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F34A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Network Security Principles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0D2D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Discussed packet inspection, monitoring, and security mechanisms.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0E773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Focused on concepts rather than practical implementation.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C007F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packet analysis and network monitoring components.</w:t>
            </w:r>
          </w:p>
        </w:tc>
      </w:tr>
      <w:tr w14:paraId="709A3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F2F556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Software Foundation (2024)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AAEFA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Documentation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BEEC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 Programming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E61A9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Demonstrated Python's flexibility for automation and cybersecurity applications.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A660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Did not focus specifically on host-based monitoring.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6F9AA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the selection of Python as the primary programming language.</w:t>
            </w:r>
          </w:p>
        </w:tc>
      </w:tr>
      <w:tr w14:paraId="7BCCB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716642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Scapy Documentation (2024)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78E2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Scapy Documentation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65E0C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Packet Capture and Analysis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5E36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Demonstrated packet sniffing, packet crafting, and protocol analysis.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69CD7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Documentation only; no complete monitoring application.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6BE1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packet capture and threat detection modules.</w:t>
            </w:r>
          </w:p>
        </w:tc>
      </w:tr>
      <w:tr w14:paraId="643F5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8F115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Flask Documentation (2024)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44872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Flask Web Framework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DFB8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Web Application Framework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9C3042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Demonstrated development of lightweight web applications and dashboards.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D04A1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Does not include security monitoring features by default.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168ED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development of the monitoring dashboard.</w:t>
            </w:r>
          </w:p>
        </w:tc>
      </w:tr>
      <w:tr w14:paraId="7CFE1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ED718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Connolly &amp; Begg (2015)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051A30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Database Systems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CB4E3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Database Management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9E02B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Discussed efficient data storage and retrieval techniques.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31716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General database concepts only.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31987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the database implementation of the proposed system.</w:t>
            </w:r>
          </w:p>
        </w:tc>
      </w:tr>
      <w:tr w14:paraId="630E1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0461F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Tanenbaum &amp; Van Steen (2017)</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44C9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Distributed Systems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AE694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Client–Server Architecture</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0950C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Explained communication between clients and servers.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9AD45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 designed for cybersecurity applications.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05B04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the architecture of the proposed web-based system.</w:t>
            </w:r>
          </w:p>
        </w:tc>
      </w:tr>
      <w:tr w14:paraId="6CC1C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74D6F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DICT (2023)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69EF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National Cybersecurity Initiatives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63B67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Cybersecurity Awareness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C32B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Encouraged organizations to strengthen cybersecurity practices.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5ABC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Policy-oriented rather than software implementation.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41659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the importance of cybersecurity in the Philippines.</w:t>
            </w:r>
          </w:p>
        </w:tc>
      </w:tr>
      <w:tr w14:paraId="0E9E0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917DB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Microsoft Security (2024)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D2D2C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Endpoint Security</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8A1636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Endpoint Protection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1A436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Explained the importance of protecting host computers from cyber threats.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7B171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Enterprise-oriented implementation.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F6EF5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the host-based monitoring concept.</w:t>
            </w:r>
          </w:p>
        </w:tc>
      </w:tr>
      <w:tr w14:paraId="652A7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0FDC3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NIST Cybersecurity Framework (2024)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BE3AC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Cybersecurity Framework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2559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Risk Management Framework</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CE69E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Recommended continuous monitoring and threat detection.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E36DE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Broad framework without implementation details.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3A1DEE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continuous monitoring and security management.</w:t>
            </w:r>
          </w:p>
        </w:tc>
      </w:tr>
    </w:tbl>
    <w:p w14:paraId="7470DCC1">
      <w:pPr>
        <w:pStyle w:val="85"/>
        <w:keepNext w:val="0"/>
        <w:keepLines w:val="0"/>
        <w:widowControl/>
        <w:suppressLineNumbers w:val="0"/>
        <w:spacing w:line="480" w:lineRule="auto"/>
        <w:rPr>
          <w:rFonts w:hint="default" w:ascii="Times New Roman" w:hAnsi="Times New Roman" w:cs="Times New Roman"/>
          <w:sz w:val="24"/>
          <w:szCs w:val="24"/>
        </w:rPr>
      </w:pPr>
    </w:p>
    <w:p w14:paraId="49D69D73">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Discussion of Comparative Analysis</w:t>
      </w:r>
    </w:p>
    <w:p w14:paraId="1648B481">
      <w:pPr>
        <w:pStyle w:val="85"/>
        <w:keepNext w:val="0"/>
        <w:keepLines w:val="0"/>
        <w:widowControl/>
        <w:suppressLineNumbers w:val="0"/>
        <w:spacing w:before="0" w:beforeAutospacing="1" w:after="0" w:afterAutospacing="1" w:line="480" w:lineRule="auto"/>
        <w:ind w:left="0" w:right="0"/>
      </w:pPr>
      <w:r>
        <w:t>The reviewed studies collectively emphasize the importance of intrusion detection, cybersecurity monitoring, packet analysis, and endpoint protection in minimizing security risks. Most of the literature recommends implementing continuous monitoring systems capable of identifying suspicious activities before they compromise organizational assets.</w:t>
      </w:r>
    </w:p>
    <w:p w14:paraId="03A3650D">
      <w:pPr>
        <w:pStyle w:val="85"/>
        <w:keepNext w:val="0"/>
        <w:keepLines w:val="0"/>
        <w:widowControl/>
        <w:suppressLineNumbers w:val="0"/>
        <w:spacing w:line="480" w:lineRule="auto"/>
      </w:pPr>
      <w:r>
        <w:t>However, many previous studies focus on enterprise-level infrastructures that require dedicated security appliances, advanced configurations, or commercial software. Such implementations may not be suitable for small office environments because of budget limitations and the absence of dedicated cybersecurity personnel.</w:t>
      </w:r>
    </w:p>
    <w:p w14:paraId="0AE0106F">
      <w:pPr>
        <w:pStyle w:val="85"/>
        <w:keepNext w:val="0"/>
        <w:keepLines w:val="0"/>
        <w:widowControl/>
        <w:suppressLineNumbers w:val="0"/>
        <w:spacing w:line="480" w:lineRule="auto"/>
      </w:pPr>
      <w:r>
        <w:t>Several studies also discuss packet analysis and intrusion detection independently without integrating them into a complete host-based monitoring solution with an interactive web dashboard. Other studies emphasize theoretical concepts but do not provide practical implementations using lightweight technologies such as Python, Scapy, and Flask.</w:t>
      </w:r>
    </w:p>
    <w:p w14:paraId="1B273309">
      <w:pPr>
        <w:pStyle w:val="85"/>
        <w:keepNext w:val="0"/>
        <w:keepLines w:val="0"/>
        <w:widowControl/>
        <w:suppressLineNumbers w:val="0"/>
        <w:spacing w:line="480" w:lineRule="auto"/>
        <w:rPr>
          <w:rFonts w:hint="default" w:ascii="Times New Roman" w:hAnsi="Times New Roman" w:cs="Times New Roman"/>
          <w:sz w:val="24"/>
          <w:szCs w:val="24"/>
        </w:rPr>
      </w:pPr>
      <w:r>
        <w:t xml:space="preserve">The proposed </w:t>
      </w:r>
      <w:r>
        <w:rPr>
          <w:rStyle w:val="92"/>
        </w:rPr>
        <w:t>Host-Based Automated Network Threat Detection and Management System</w:t>
      </w:r>
      <w:r>
        <w:t xml:space="preserve"> addresses these limitations by integrating packet capture, rule-based threat detection, automated alert generation, database management, and a web-based monitoring dashboard into a single application specifically designed for small office environments. The system emphasizes affordability, ease of deployment, and usability while maintaining effective host-level monitoring capabilities.</w:t>
      </w:r>
    </w:p>
    <w:p w14:paraId="77DE2B1A">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2.5 Research Gap</w:t>
      </w:r>
    </w:p>
    <w:p w14:paraId="6FC02663">
      <w:pPr>
        <w:pStyle w:val="85"/>
        <w:keepNext w:val="0"/>
        <w:keepLines w:val="0"/>
        <w:widowControl/>
        <w:suppressLineNumbers w:val="0"/>
        <w:spacing w:before="0" w:beforeAutospacing="1" w:after="0" w:afterAutospacing="1" w:line="480" w:lineRule="auto"/>
        <w:ind w:left="0" w:right="0"/>
      </w:pPr>
      <w:r>
        <w:t>The review of related literature and previous studies indicates that cybersecurity monitoring has become increasingly important because of the growing sophistication of cyber threats. Numerous researchers have proposed intrusion detection systems, packet analysis tools, and network monitoring applications to improve organizational security. However, despite these developments, several research gaps remain, particularly in the context of lightweight host-based monitoring solutions designed for small office environments.</w:t>
      </w:r>
    </w:p>
    <w:p w14:paraId="77CAF07A">
      <w:pPr>
        <w:pStyle w:val="85"/>
        <w:keepNext w:val="0"/>
        <w:keepLines w:val="0"/>
        <w:widowControl/>
        <w:suppressLineNumbers w:val="0"/>
        <w:spacing w:line="480" w:lineRule="auto"/>
      </w:pPr>
      <w:r>
        <w:t>Most existing intrusion detection systems are intended for medium-sized or enterprise organizations. These systems often require expensive security appliances, dedicated monitoring servers, and specialized cybersecurity professionals to configure and maintain the infrastructure. Consequently, small organizations frequently find these solutions impractical due to financial constraints and limited technical resources.</w:t>
      </w:r>
    </w:p>
    <w:p w14:paraId="170C8883">
      <w:pPr>
        <w:pStyle w:val="85"/>
        <w:keepNext w:val="0"/>
        <w:keepLines w:val="0"/>
        <w:widowControl/>
        <w:suppressLineNumbers w:val="0"/>
        <w:spacing w:line="480" w:lineRule="auto"/>
      </w:pPr>
      <w:r>
        <w:t>Another limitation observed in previous studies is the focus on network-wide monitoring rather than endpoint monitoring. While network-based intrusion detection systems effectively monitor communications across an entire infrastructure, they may overlook activities occurring directly within host computers. Endpoint devices remain one of the most common targets of cyberattacks because users regularly access confidential information, browse websites, exchange emails, and execute applications through these devices.</w:t>
      </w:r>
    </w:p>
    <w:p w14:paraId="742E6D62">
      <w:pPr>
        <w:pStyle w:val="85"/>
        <w:keepNext w:val="0"/>
        <w:keepLines w:val="0"/>
        <w:widowControl/>
        <w:suppressLineNumbers w:val="0"/>
        <w:spacing w:line="480" w:lineRule="auto"/>
      </w:pPr>
      <w:r>
        <w:t>Several studies have also demonstrated the effectiveness of packet capture technologies such as Scapy for network analysis. However, most implementations remain experimental or educational in nature and are not integrated into complete security management systems capable of storing logs, generating alerts, and presenting monitoring information through user-friendly dashboards.</w:t>
      </w:r>
    </w:p>
    <w:p w14:paraId="6A0DF11A">
      <w:pPr>
        <w:pStyle w:val="85"/>
        <w:keepNext w:val="0"/>
        <w:keepLines w:val="0"/>
        <w:widowControl/>
        <w:suppressLineNumbers w:val="0"/>
        <w:spacing w:line="480" w:lineRule="auto"/>
      </w:pPr>
      <w:r>
        <w:t>Although Flask has been widely adopted for web application development, relatively few studies combine Flask with Scapy to create lightweight host-based monitoring platforms specifically intended for cybersecurity management within small office environments. Existing implementations frequently emphasize packet capture without providing comprehensive monitoring, alert management, database integration, and administrative reporting.</w:t>
      </w:r>
    </w:p>
    <w:p w14:paraId="72E3CB65">
      <w:pPr>
        <w:pStyle w:val="85"/>
        <w:keepNext w:val="0"/>
        <w:keepLines w:val="0"/>
        <w:widowControl/>
        <w:suppressLineNumbers w:val="0"/>
        <w:spacing w:line="480" w:lineRule="auto"/>
      </w:pPr>
      <w:r>
        <w:t>Furthermore, many available cybersecurity solutions focus primarily on threat prevention through antivirus software or firewall technologies. While these tools provide essential protection, they do not always offer continuous monitoring capabilities capable of identifying suspicious communication patterns occurring at the host level. Continuous monitoring remains essential for detecting threats that bypass preventive security mechanisms.</w:t>
      </w:r>
    </w:p>
    <w:p w14:paraId="4094FFD0">
      <w:pPr>
        <w:pStyle w:val="85"/>
        <w:keepNext w:val="0"/>
        <w:keepLines w:val="0"/>
        <w:widowControl/>
        <w:suppressLineNumbers w:val="0"/>
        <w:spacing w:line="480" w:lineRule="auto"/>
      </w:pPr>
      <w:r>
        <w:t xml:space="preserve">The proposed </w:t>
      </w:r>
      <w:r>
        <w:rPr>
          <w:rStyle w:val="92"/>
        </w:rPr>
        <w:t>Host-Based Automated Network Threat Detection and Management System</w:t>
      </w:r>
      <w:r>
        <w:t xml:space="preserve"> seeks to address these research gaps by integrating packet capture, rule-based threat detection, automated alert generation, centralized log management, and a web-based dashboard into a single lightweight application. Unlike enterprise monitoring platforms, the proposed system is specifically designed for small office environments where affordable, practical, and user-friendly cybersecurity solutions are needed. By focusing on host-based monitoring rather than enterprise-wide infrastructure, the proposed system provides an efficient approach to improving endpoint security while minimizing deployment complexity and operational costs.</w:t>
      </w:r>
    </w:p>
    <w:p w14:paraId="4A41C715">
      <w:pPr>
        <w:pStyle w:val="85"/>
        <w:keepNext w:val="0"/>
        <w:keepLines w:val="0"/>
        <w:widowControl/>
        <w:suppressLineNumbers w:val="0"/>
        <w:spacing w:line="480" w:lineRule="auto"/>
      </w:pPr>
    </w:p>
    <w:p w14:paraId="2358E14A">
      <w:pPr>
        <w:pStyle w:val="85"/>
        <w:keepNext w:val="0"/>
        <w:keepLines w:val="0"/>
        <w:widowControl/>
        <w:suppressLineNumbers w:val="0"/>
        <w:spacing w:line="480" w:lineRule="auto"/>
        <w:rPr>
          <w:rFonts w:hint="default" w:ascii="Times New Roman" w:hAnsi="Times New Roman" w:cs="Times New Roman"/>
          <w:sz w:val="24"/>
          <w:szCs w:val="24"/>
        </w:rPr>
      </w:pPr>
    </w:p>
    <w:p w14:paraId="55D338CD">
      <w:pPr>
        <w:keepNext w:val="0"/>
        <w:keepLines w:val="0"/>
        <w:widowControl/>
        <w:numPr>
          <w:ilvl w:val="0"/>
          <w:numId w:val="0"/>
        </w:numPr>
        <w:suppressLineNumbers w:val="0"/>
        <w:ind w:leftChars="0"/>
        <w:jc w:val="left"/>
        <w:rPr>
          <w:rFonts w:hint="default" w:ascii="Times New Roman" w:hAnsi="Times New Roman" w:eastAsia="Segoe UI Emoji" w:cs="Times New Roman"/>
          <w:b/>
          <w:bCs/>
          <w:i w:val="0"/>
          <w:iCs w:val="0"/>
          <w:caps w:val="0"/>
          <w:color w:val="000000" w:themeColor="text1"/>
          <w:spacing w:val="0"/>
          <w:sz w:val="24"/>
          <w:szCs w:val="24"/>
          <w:shd w:val="clear" w:fill="FFFFFF"/>
          <w:lang w:val="en-US"/>
          <w14:textFill>
            <w14:solidFill>
              <w14:schemeClr w14:val="tx1"/>
            </w14:solidFill>
          </w14:textFill>
        </w:rPr>
      </w:pPr>
    </w:p>
    <w:p w14:paraId="182962EC">
      <w:pPr>
        <w:keepNext w:val="0"/>
        <w:keepLines w:val="0"/>
        <w:widowControl/>
        <w:numPr>
          <w:ilvl w:val="0"/>
          <w:numId w:val="0"/>
        </w:numPr>
        <w:suppressLineNumbers w:val="0"/>
        <w:spacing w:line="480" w:lineRule="auto"/>
        <w:ind w:leftChars="0"/>
        <w:jc w:val="left"/>
        <w:rPr>
          <w:rFonts w:hint="default" w:ascii="Times New Roman" w:hAnsi="Times New Roman" w:eastAsia="Arial-BoldMT" w:cs="Times New Roman"/>
          <w:b/>
          <w:bCs/>
          <w:color w:val="000000"/>
          <w:kern w:val="0"/>
          <w:sz w:val="28"/>
          <w:szCs w:val="28"/>
          <w:lang w:val="en-US" w:eastAsia="zh-CN" w:bidi="ar"/>
        </w:rPr>
      </w:pPr>
      <w:r>
        <w:rPr>
          <w:rFonts w:hint="default" w:ascii="Times New Roman" w:hAnsi="Times New Roman" w:eastAsia="Segoe UI Emoji" w:cs="Times New Roman"/>
          <w:b/>
          <w:bCs/>
          <w:i w:val="0"/>
          <w:iCs w:val="0"/>
          <w:caps w:val="0"/>
          <w:color w:val="000000" w:themeColor="text1"/>
          <w:spacing w:val="0"/>
          <w:sz w:val="28"/>
          <w:szCs w:val="28"/>
          <w:shd w:val="clear" w:fill="FFFFFF"/>
          <w:lang w:val="en-US"/>
          <w14:textFill>
            <w14:solidFill>
              <w14:schemeClr w14:val="tx1"/>
            </w14:solidFill>
          </w14:textFill>
        </w:rPr>
        <w:t xml:space="preserve">2.6 </w:t>
      </w:r>
      <w:r>
        <w:rPr>
          <w:rFonts w:hint="default" w:ascii="Times New Roman" w:hAnsi="Times New Roman" w:eastAsia="Arial-BoldMT" w:cs="Times New Roman"/>
          <w:b/>
          <w:bCs/>
          <w:color w:val="000000"/>
          <w:kern w:val="0"/>
          <w:sz w:val="28"/>
          <w:szCs w:val="28"/>
          <w:lang w:val="en-US" w:eastAsia="zh-CN" w:bidi="ar"/>
        </w:rPr>
        <w:t>Synthesis of the Reviewed Literature</w:t>
      </w:r>
    </w:p>
    <w:p w14:paraId="1C263117">
      <w:pPr>
        <w:pStyle w:val="85"/>
        <w:keepNext w:val="0"/>
        <w:keepLines w:val="0"/>
        <w:widowControl/>
        <w:suppressLineNumbers w:val="0"/>
        <w:spacing w:before="0" w:beforeAutospacing="1" w:after="0" w:afterAutospacing="1" w:line="480" w:lineRule="auto"/>
        <w:ind w:left="0" w:right="0"/>
        <w:rPr>
          <w:sz w:val="24"/>
          <w:szCs w:val="24"/>
        </w:rPr>
      </w:pPr>
      <w:r>
        <w:rPr>
          <w:sz w:val="24"/>
          <w:szCs w:val="24"/>
        </w:rPr>
        <w:t>The reviewed literature and previous studies demonstrate that cybersecurity has become an essential requirement for organizations of all sizes due to the continuous growth of cyber threats. Researchers consistently emphasize that early detection, continuous monitoring, and timely incident response significantly reduce the impact of malicious activities on information systems.</w:t>
      </w:r>
    </w:p>
    <w:p w14:paraId="69B68C56">
      <w:pPr>
        <w:pStyle w:val="85"/>
        <w:keepNext w:val="0"/>
        <w:keepLines w:val="0"/>
        <w:widowControl/>
        <w:suppressLineNumbers w:val="0"/>
        <w:spacing w:line="480" w:lineRule="auto"/>
        <w:rPr>
          <w:sz w:val="24"/>
          <w:szCs w:val="24"/>
        </w:rPr>
      </w:pPr>
      <w:r>
        <w:rPr>
          <w:sz w:val="24"/>
          <w:szCs w:val="24"/>
        </w:rPr>
        <w:t>Foreign studies highlight the importance of intrusion detection systems, packet analysis, endpoint security, and real-time monitoring in strengthening organizational cybersecurity. These studies demonstrate that automated monitoring applications improve threat visibility while reducing administrators' dependence on manual network inspection. Similarly, local studies emphasize the growing need for practical cybersecurity solutions within Philippine organizations, particularly among small and medium-sized enterprises that often operate with limited financial and technical resources.</w:t>
      </w:r>
    </w:p>
    <w:p w14:paraId="6A5A87AF">
      <w:pPr>
        <w:pStyle w:val="85"/>
        <w:keepNext w:val="0"/>
        <w:keepLines w:val="0"/>
        <w:widowControl/>
        <w:suppressLineNumbers w:val="0"/>
        <w:spacing w:line="480" w:lineRule="auto"/>
        <w:rPr>
          <w:sz w:val="24"/>
          <w:szCs w:val="24"/>
        </w:rPr>
      </w:pPr>
      <w:r>
        <w:rPr>
          <w:sz w:val="24"/>
          <w:szCs w:val="24"/>
        </w:rPr>
        <w:t>The related literature further explains that host-based monitoring provides detailed visibility into activities occurring directly within protected endpoint devices. Unlike network-wide monitoring solutions, host-based monitoring enables administrators to observe communications, detect suspicious activities, and investigate security incidents occurring specifically on individual workstations. Technologies such as Python, Scapy, Flask, SQLite, and client–server architecture collectively provide a strong technological foundation for developing lightweight monitoring applications.</w:t>
      </w:r>
    </w:p>
    <w:p w14:paraId="7F3DE121">
      <w:pPr>
        <w:pStyle w:val="85"/>
        <w:keepNext w:val="0"/>
        <w:keepLines w:val="0"/>
        <w:widowControl/>
        <w:suppressLineNumbers w:val="0"/>
        <w:spacing w:line="480" w:lineRule="auto"/>
        <w:rPr>
          <w:sz w:val="24"/>
          <w:szCs w:val="24"/>
        </w:rPr>
      </w:pPr>
      <w:r>
        <w:rPr>
          <w:sz w:val="24"/>
          <w:szCs w:val="24"/>
        </w:rPr>
        <w:t>Although previous studies have contributed significantly to cybersecurity research, several limitations remain. Many existing systems are intended for enterprise environments, require specialized security appliances, or focus exclusively on packet capture without integrating user-friendly management interfaces. Other studies emphasize theoretical concepts but do not provide complete software implementations suitable for small office environments.</w:t>
      </w:r>
    </w:p>
    <w:p w14:paraId="03F5725A">
      <w:pPr>
        <w:pStyle w:val="85"/>
        <w:keepNext w:val="0"/>
        <w:keepLines w:val="0"/>
        <w:widowControl/>
        <w:suppressLineNumbers w:val="0"/>
        <w:spacing w:line="480" w:lineRule="auto"/>
        <w:rPr>
          <w:sz w:val="24"/>
          <w:szCs w:val="24"/>
        </w:rPr>
      </w:pPr>
      <w:r>
        <w:rPr>
          <w:sz w:val="24"/>
          <w:szCs w:val="24"/>
        </w:rPr>
        <w:t xml:space="preserve">The proposed </w:t>
      </w:r>
      <w:r>
        <w:rPr>
          <w:rStyle w:val="92"/>
          <w:sz w:val="24"/>
          <w:szCs w:val="24"/>
        </w:rPr>
        <w:t>Host-Based Automated Network Threat Detection and Management System</w:t>
      </w:r>
      <w:r>
        <w:rPr>
          <w:sz w:val="24"/>
          <w:szCs w:val="24"/>
        </w:rPr>
        <w:t xml:space="preserve"> addresses these limitations by combining host-based packet monitoring, rule-based threat detection, automated alert generation, database management, and a Flask-based web dashboard into a unified monitoring platform. The system emphasizes affordability, usability, and practical implementation, making it appropriate for organizations that require effective cybersecurity monitoring without investing in complex enterprise infrastructures.</w:t>
      </w:r>
    </w:p>
    <w:p w14:paraId="7D7AB9DD">
      <w:pPr>
        <w:pStyle w:val="85"/>
        <w:keepNext w:val="0"/>
        <w:keepLines w:val="0"/>
        <w:widowControl/>
        <w:suppressLineNumbers w:val="0"/>
        <w:spacing w:line="480" w:lineRule="auto"/>
        <w:rPr>
          <w:sz w:val="24"/>
          <w:szCs w:val="24"/>
        </w:rPr>
      </w:pPr>
      <w:r>
        <w:rPr>
          <w:sz w:val="24"/>
          <w:szCs w:val="24"/>
        </w:rPr>
        <w:t xml:space="preserve">Overall, the reviewed literature and studies provide strong theoretical, conceptual, and technological support for the proposed research. They establish the significance of cybersecurity monitoring, validate the technologies selected for system development, identify existing research gaps, and justify the need for the proposed host-based monitoring solution. Consequently, the literature reviewed in this chapter serves as a comprehensive academic foundation for the design, development, implementation, and evaluation of the proposed </w:t>
      </w:r>
      <w:r>
        <w:rPr>
          <w:rStyle w:val="92"/>
          <w:sz w:val="24"/>
          <w:szCs w:val="24"/>
        </w:rPr>
        <w:t>Host-Based Automated Network Threat Detection and Management System</w:t>
      </w:r>
      <w:r>
        <w:rPr>
          <w:sz w:val="24"/>
          <w:szCs w:val="24"/>
        </w:rPr>
        <w:t>.</w:t>
      </w:r>
    </w:p>
    <w:p w14:paraId="1FBF9ACE">
      <w:pPr>
        <w:pStyle w:val="2"/>
        <w:keepNext w:val="0"/>
        <w:keepLines w:val="0"/>
        <w:widowControl/>
        <w:suppressLineNumbers w:val="0"/>
        <w:spacing w:line="480" w:lineRule="auto"/>
      </w:pPr>
      <w:r>
        <w:rPr>
          <w:rFonts w:hint="default" w:ascii="Times New Roman" w:hAnsi="Times New Roman" w:cs="Times New Roman"/>
          <w:sz w:val="28"/>
          <w:szCs w:val="28"/>
        </w:rPr>
        <w:t>2.7 Related Technologies</w:t>
      </w:r>
    </w:p>
    <w:p w14:paraId="69837E4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section discusses the technologies used in developing the system.</w:t>
      </w:r>
    </w:p>
    <w:p w14:paraId="133E1E9B">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w:t>
      </w:r>
    </w:p>
    <w:p w14:paraId="5D06791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is a high-level programming language widely used in software development, automation, cybersecurity, and network analysis. Its simple syntax and extensive library support make it suitable for developing monitoring and security-related applications. Python enables developers to create efficient systems capable of processing large amounts of network data while maintaining readability and maintainability.</w:t>
      </w:r>
    </w:p>
    <w:p w14:paraId="177B2229">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w:t>
      </w:r>
    </w:p>
    <w:p w14:paraId="16DDEDB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is a packet manipulation and network analysis library written in Python. It allows developers to capture, inspect, modify, and analyze network packets in real time. Scapy is commonly used in cybersecurity research, network troubleshooting, and intrusion detection systems because of its flexibility and powerful packet-processing capabilities.</w:t>
      </w:r>
    </w:p>
    <w:p w14:paraId="37A5FC1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this study, Scapy serves as the primary tool for capturing and analyzing network traffic. Through packet inspection, the system identifies unusual communication patterns and suspicious activities occurring within the local network.</w:t>
      </w:r>
    </w:p>
    <w:p w14:paraId="2AE8D7CD">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w:t>
      </w:r>
    </w:p>
    <w:p w14:paraId="09DB71D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is a lightweight web framework used for developing web-based applications and dashboards. It enables developers to create user-friendly interfaces accessible through web browsers.</w:t>
      </w:r>
    </w:p>
    <w:p w14:paraId="4285C46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utilizes Flask to provide administrators with a centralized monitoring dashboard where they can review network activities, detected threats, and generated alerts.</w:t>
      </w:r>
    </w:p>
    <w:p w14:paraId="1A2424CA">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SQLite / MySQL</w:t>
      </w:r>
    </w:p>
    <w:p w14:paraId="3213D51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Databases are essential components of information systems because they store and manage data efficiently. SQLite and MySQL are popular database management systems commonly used in web applications.</w:t>
      </w:r>
    </w:p>
    <w:p w14:paraId="73C40C1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uses a database to store logs, alerts, timestamps, IP addresses, and threat records generated during monitoring activities.</w:t>
      </w:r>
    </w:p>
    <w:p w14:paraId="2BF918AD">
      <w:pPr>
        <w:numPr>
          <w:ilvl w:val="0"/>
          <w:numId w:val="0"/>
        </w:numPr>
        <w:spacing w:line="480" w:lineRule="auto"/>
        <w:ind w:leftChars="0"/>
        <w:jc w:val="left"/>
        <w:rPr>
          <w:rFonts w:hint="default" w:ascii="Times New Roman" w:hAnsi="Times New Roman" w:eastAsia="Segoe UI Emoji" w:cs="Times New Roman"/>
          <w:b/>
          <w:bCs/>
          <w:i w:val="0"/>
          <w:iCs w:val="0"/>
          <w:caps w:val="0"/>
          <w:color w:val="000000" w:themeColor="text1"/>
          <w:spacing w:val="0"/>
          <w:sz w:val="24"/>
          <w:szCs w:val="24"/>
          <w:shd w:val="clear" w:fill="FFFFFF"/>
          <w:lang w:val="en-US"/>
          <w14:textFill>
            <w14:solidFill>
              <w14:schemeClr w14:val="tx1"/>
            </w14:solidFill>
          </w14:textFill>
        </w:rPr>
      </w:pPr>
    </w:p>
    <w:p w14:paraId="0BFEC0B8">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2.8 Conceptual Review of Network Threats</w:t>
      </w:r>
    </w:p>
    <w:p w14:paraId="08134CF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Modern local networks face various security threats that can affect confidentiality, integrity, and availability of information.</w:t>
      </w:r>
    </w:p>
    <w:p w14:paraId="1283F547">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Unauthorized Access</w:t>
      </w:r>
    </w:p>
    <w:p w14:paraId="704C1C6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Unauthorized access occurs when an individual or device gains access to network resources without proper permission. This can lead to data theft, information disclosure, and system compromise.</w:t>
      </w:r>
    </w:p>
    <w:p w14:paraId="3D7A6DE3">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Malware</w:t>
      </w:r>
    </w:p>
    <w:p w14:paraId="534674E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Malware refers to malicious software designed to disrupt, damage, or gain unauthorized access to computer systems. Common examples include viruses, worms, ransomware, and spyware.</w:t>
      </w:r>
    </w:p>
    <w:p w14:paraId="5BBA9BEF">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Suspicious Traffic Patterns</w:t>
      </w:r>
    </w:p>
    <w:p w14:paraId="3E558408">
      <w:pPr>
        <w:pStyle w:val="85"/>
        <w:keepNext w:val="0"/>
        <w:keepLines w:val="0"/>
        <w:widowControl/>
        <w:suppressLineNumbers w:val="0"/>
        <w:spacing w:line="480" w:lineRule="auto"/>
        <w:rPr>
          <w:rFonts w:hint="default" w:ascii="Times New Roman" w:hAnsi="Times New Roman" w:cs="Times New Roman"/>
          <w:sz w:val="24"/>
          <w:szCs w:val="24"/>
        </w:rPr>
      </w:pPr>
    </w:p>
    <w:p w14:paraId="1113397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Abnormal traffic behavior may indicate cyberattacks, malware communication, or unauthorized network activities. Monitoring systems analyze traffic patterns to identify these anomalies.</w:t>
      </w:r>
    </w:p>
    <w:p w14:paraId="4E564821">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 Scanning</w:t>
      </w:r>
    </w:p>
    <w:p w14:paraId="45FE21A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Attackers often perform network scans to identify active devices open ports, and vulnerable services before launching attacks. Detecting unusual scanning behavior is an important function of network monitoring systems.</w:t>
      </w:r>
    </w:p>
    <w:p w14:paraId="45C43364">
      <w:pPr>
        <w:pStyle w:val="4"/>
        <w:keepNext w:val="0"/>
        <w:keepLines w:val="0"/>
        <w:widowControl/>
        <w:suppressLineNumbers w:val="0"/>
        <w:spacing w:line="480" w:lineRule="auto"/>
        <w:rPr>
          <w:rFonts w:hint="default" w:ascii="Times New Roman" w:hAnsi="Times New Roman" w:cs="Times New Roman"/>
        </w:rPr>
      </w:pPr>
      <w:r>
        <w:rPr>
          <w:rFonts w:hint="default" w:ascii="Times New Roman" w:hAnsi="Times New Roman" w:cs="Times New Roman"/>
        </w:rPr>
        <w:t>Denial-of-Service (DoS) Attacks</w:t>
      </w:r>
    </w:p>
    <w:p w14:paraId="1FAA1353">
      <w:pPr>
        <w:pStyle w:val="85"/>
        <w:keepNext w:val="0"/>
        <w:keepLines w:val="0"/>
        <w:widowControl/>
        <w:suppressLineNumbers w:val="0"/>
        <w:spacing w:line="480" w:lineRule="auto"/>
      </w:pPr>
      <w:r>
        <w:t>DoS attacks attempt to overwhelm a target system with excessive traffic, causing service interruptions and reduced availability.</w:t>
      </w:r>
    </w:p>
    <w:p w14:paraId="02DCEAB3">
      <w:pPr>
        <w:pStyle w:val="85"/>
        <w:keepNext w:val="0"/>
        <w:keepLines w:val="0"/>
        <w:widowControl/>
        <w:suppressLineNumbers w:val="0"/>
        <w:spacing w:line="480" w:lineRule="auto"/>
        <w:rPr>
          <w:rFonts w:hint="default"/>
          <w:lang w:val="en-US"/>
        </w:rPr>
      </w:pPr>
    </w:p>
    <w:p w14:paraId="18E7B011">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2.9 Chapter Summary</w:t>
      </w:r>
    </w:p>
    <w:p w14:paraId="700AAA66">
      <w:pPr>
        <w:pStyle w:val="85"/>
        <w:keepNext w:val="0"/>
        <w:keepLines w:val="0"/>
        <w:widowControl/>
        <w:suppressLineNumbers w:val="0"/>
        <w:spacing w:line="480" w:lineRule="auto"/>
      </w:pPr>
      <w:r>
        <w:t>This chapter reviewed various foreign and local studies related to network monitoring, intrusion detection systems, cybersecurity, packet analysis, and web-based monitoring platforms. The literature established the importance of real-time monitoring, automated threat detection, and centralized management systems in improving network security.</w:t>
      </w:r>
    </w:p>
    <w:p w14:paraId="70F5D157">
      <w:pPr>
        <w:pStyle w:val="85"/>
        <w:keepNext w:val="0"/>
        <w:keepLines w:val="0"/>
        <w:widowControl/>
        <w:suppressLineNumbers w:val="0"/>
        <w:spacing w:line="480" w:lineRule="auto"/>
      </w:pPr>
      <w:r>
        <w:t>The reviewed studies demonstrated that although numerous monitoring solutions already exist, many are designed for enterprise environments or require advanced technical expertise. Local studies also revealed limitations such as the absence of automated threat detection and real-time alerting capabilities.</w:t>
      </w:r>
    </w:p>
    <w:p w14:paraId="447C1D3C">
      <w:pPr>
        <w:pStyle w:val="85"/>
        <w:keepNext w:val="0"/>
        <w:keepLines w:val="0"/>
        <w:widowControl/>
        <w:suppressLineNumbers w:val="0"/>
        <w:spacing w:line="480" w:lineRule="auto"/>
      </w:pPr>
      <w:r>
        <w:t xml:space="preserve">The literature further highlighted the effectiveness of technologies such as Python, Scapy, Flask, databases, and web-based dashboards in supporting network monitoring and </w:t>
      </w:r>
    </w:p>
    <w:p w14:paraId="7FF87B97">
      <w:pPr>
        <w:pStyle w:val="85"/>
        <w:keepNext w:val="0"/>
        <w:keepLines w:val="0"/>
        <w:widowControl/>
        <w:suppressLineNumbers w:val="0"/>
        <w:spacing w:line="480" w:lineRule="auto"/>
      </w:pPr>
    </w:p>
    <w:p w14:paraId="5296298C">
      <w:pPr>
        <w:pStyle w:val="85"/>
        <w:keepNext w:val="0"/>
        <w:keepLines w:val="0"/>
        <w:widowControl/>
        <w:suppressLineNumbers w:val="0"/>
        <w:spacing w:line="480" w:lineRule="auto"/>
      </w:pPr>
      <w:r>
        <w:t>security management. These technologies provide the technical foundation for the proposed Automated Network Threat Detection and Management System.</w:t>
      </w:r>
    </w:p>
    <w:p w14:paraId="4CF982D9">
      <w:pPr>
        <w:pStyle w:val="85"/>
        <w:keepNext w:val="0"/>
        <w:keepLines w:val="0"/>
        <w:widowControl/>
        <w:suppressLineNumbers w:val="0"/>
        <w:spacing w:line="480" w:lineRule="auto"/>
      </w:pPr>
      <w:r>
        <w:t>Based on the findings, a research gap was identified regarding the lack of affordable, lightweight, and user-friendly monitoring systems specifically designed for small office local network environments. To address this gap, the proposed system integrates packet analysis, threat detection, alert generation, log management, and web-based monitoring into a centralized platform.</w:t>
      </w:r>
    </w:p>
    <w:p w14:paraId="46678B2E">
      <w:pPr>
        <w:pStyle w:val="85"/>
        <w:keepNext w:val="0"/>
        <w:keepLines w:val="0"/>
        <w:widowControl/>
        <w:suppressLineNumbers w:val="0"/>
        <w:spacing w:line="480" w:lineRule="auto"/>
      </w:pPr>
      <w:r>
        <w:t>The reviewed literature and studies provide strong support for the development of the proposed system and serve as the foundation for the methodology presented in the next chapter.</w:t>
      </w:r>
    </w:p>
    <w:p w14:paraId="4AAA0AE5">
      <w:pPr>
        <w:spacing w:line="480" w:lineRule="auto"/>
        <w:jc w:val="left"/>
        <w:rPr>
          <w:rFonts w:hint="default" w:ascii="Times New Roman" w:hAnsi="Times New Roman" w:eastAsia="SimSun" w:cs="Times New Roman"/>
          <w:b/>
          <w:bCs/>
          <w:sz w:val="24"/>
          <w:szCs w:val="24"/>
          <w:lang w:val="en-US"/>
        </w:rPr>
      </w:pPr>
    </w:p>
    <w:p w14:paraId="455A34C2">
      <w:pPr>
        <w:spacing w:line="480" w:lineRule="auto"/>
        <w:jc w:val="left"/>
        <w:rPr>
          <w:rFonts w:hint="default" w:ascii="Times New Roman" w:hAnsi="Times New Roman" w:eastAsia="SimSun" w:cs="Times New Roman"/>
          <w:b/>
          <w:bCs/>
          <w:sz w:val="24"/>
          <w:szCs w:val="24"/>
          <w:lang w:val="en-US"/>
        </w:rPr>
      </w:pPr>
    </w:p>
    <w:p w14:paraId="40FDD9A8">
      <w:pPr>
        <w:spacing w:line="480" w:lineRule="auto"/>
        <w:jc w:val="center"/>
        <w:rPr>
          <w:rFonts w:hint="default" w:ascii="Times New Roman" w:hAnsi="Times New Roman" w:eastAsia="SimSun" w:cs="Times New Roman"/>
          <w:b/>
          <w:bCs/>
          <w:sz w:val="36"/>
          <w:szCs w:val="36"/>
          <w:lang w:val="en-US"/>
        </w:rPr>
      </w:pPr>
      <w:r>
        <w:rPr>
          <w:rFonts w:hint="default" w:ascii="Times New Roman" w:hAnsi="Times New Roman" w:eastAsia="SimSun" w:cs="Times New Roman"/>
          <w:b/>
          <w:bCs/>
          <w:sz w:val="36"/>
          <w:szCs w:val="36"/>
          <w:lang w:val="en-US"/>
        </w:rPr>
        <w:t>CHAPTER 3</w:t>
      </w:r>
    </w:p>
    <w:p w14:paraId="21949116">
      <w:pPr>
        <w:spacing w:line="480" w:lineRule="auto"/>
        <w:jc w:val="left"/>
        <w:rPr>
          <w:rFonts w:hint="default" w:ascii="Times New Roman" w:hAnsi="Times New Roman" w:eastAsia="SimSun" w:cs="Times New Roman"/>
          <w:b/>
          <w:bCs/>
          <w:sz w:val="32"/>
          <w:szCs w:val="32"/>
          <w:lang w:val="en-US"/>
        </w:rPr>
      </w:pPr>
      <w:r>
        <w:rPr>
          <w:rFonts w:hint="default" w:ascii="Times New Roman" w:hAnsi="Times New Roman" w:eastAsia="SimSun" w:cs="Times New Roman"/>
          <w:b/>
          <w:bCs/>
          <w:sz w:val="32"/>
          <w:szCs w:val="32"/>
          <w:lang w:val="en-US"/>
        </w:rPr>
        <w:t>METHODOLOGY</w:t>
      </w:r>
    </w:p>
    <w:p w14:paraId="08B3054A">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3.1 Research Design</w:t>
      </w:r>
    </w:p>
    <w:p w14:paraId="70CCA1C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This study employed a </w:t>
      </w:r>
      <w:r>
        <w:rPr>
          <w:rStyle w:val="92"/>
          <w:rFonts w:hint="default" w:ascii="Times New Roman" w:hAnsi="Times New Roman" w:cs="Times New Roman"/>
          <w:sz w:val="24"/>
          <w:szCs w:val="24"/>
        </w:rPr>
        <w:t>Developmental Research Design</w:t>
      </w:r>
      <w:r>
        <w:rPr>
          <w:rFonts w:hint="default" w:ascii="Times New Roman" w:hAnsi="Times New Roman" w:cs="Times New Roman"/>
          <w:sz w:val="24"/>
          <w:szCs w:val="24"/>
        </w:rPr>
        <w:t xml:space="preserve"> combined with a </w:t>
      </w:r>
      <w:r>
        <w:rPr>
          <w:rStyle w:val="92"/>
          <w:rFonts w:hint="default" w:ascii="Times New Roman" w:hAnsi="Times New Roman" w:cs="Times New Roman"/>
          <w:sz w:val="24"/>
          <w:szCs w:val="24"/>
        </w:rPr>
        <w:t>Descriptive Research Design</w:t>
      </w:r>
      <w:r>
        <w:rPr>
          <w:rFonts w:hint="default" w:ascii="Times New Roman" w:hAnsi="Times New Roman" w:cs="Times New Roman"/>
          <w:sz w:val="24"/>
          <w:szCs w:val="24"/>
        </w:rPr>
        <w:t xml:space="preserve"> in order to develop and evaluate the proposed</w:t>
      </w:r>
      <w:r>
        <w:rPr>
          <w:rFonts w:hint="default" w:cs="Times New Roman"/>
          <w:sz w:val="24"/>
          <w:szCs w:val="24"/>
          <w:lang w:val="en-PH"/>
        </w:rPr>
        <w:t xml:space="preserve"> Host-Based</w:t>
      </w:r>
      <w:r>
        <w:rPr>
          <w:rFonts w:hint="default" w:ascii="Times New Roman" w:hAnsi="Times New Roman" w:cs="Times New Roman"/>
          <w:sz w:val="24"/>
          <w:szCs w:val="24"/>
        </w:rPr>
        <w:t xml:space="preserve"> Automated Network Threat Detection and Management System. These research designs were selected because they are appropriate for information technology projects that involve both system development and the analysis of existing conditions or problems.</w:t>
      </w:r>
    </w:p>
    <w:p w14:paraId="10A2F48A">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Developmental Research Design</w:t>
      </w:r>
    </w:p>
    <w:p w14:paraId="00062BA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Developmental research is a type of research that focuses on the design, development, implementation, and evaluation of products, systems, processes, or technological solutions. It is commonly used in information technology studies because it provides a systematic approach to creating software applications that address specific problems or needs.</w:t>
      </w:r>
    </w:p>
    <w:p w14:paraId="57F220F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this study, developmental research was utilized to guide the creation of the</w:t>
      </w:r>
      <w:r>
        <w:rPr>
          <w:rFonts w:hint="default" w:cs="Times New Roman"/>
          <w:sz w:val="24"/>
          <w:szCs w:val="24"/>
          <w:lang w:val="en-PH"/>
        </w:rPr>
        <w:t xml:space="preserve"> Hose-Based</w:t>
      </w:r>
      <w:r>
        <w:rPr>
          <w:rFonts w:hint="default" w:ascii="Times New Roman" w:hAnsi="Times New Roman" w:cs="Times New Roman"/>
          <w:sz w:val="24"/>
          <w:szCs w:val="24"/>
        </w:rPr>
        <w:t xml:space="preserve"> Automated Network Threat Detection and Management System. The researchers followed a structured development process that involved identifying the problem, gathering requirements, designing the system architecture, developing the application, testing its functionality, and evaluating its effectiveness.</w:t>
      </w:r>
    </w:p>
    <w:p w14:paraId="0C5DCDA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primary goal of developmental research is not only to create a functional system but also to improve existing processes and provide practical solutions to real-world problems. In the context of this study, the identified problem is the lack of an affordable and efficient network monitoring and threat detection system for small office environments. Through developmental research, the researchers were able to develop a system capable </w:t>
      </w:r>
    </w:p>
    <w:p w14:paraId="7A83883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of monitoring local network traffic, detecting suspicious activities, generating alerts, and providing administrators with a centralized web-based monitoring platform.</w:t>
      </w:r>
    </w:p>
    <w:p w14:paraId="2E4065F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use of developmental research is particularly appropriate because the project involves software development, system implementation, and performance evaluation. Since the study aims to produce a working system rather than merely investigate a phenomenon, developmental research serves as the most suitable research design.</w:t>
      </w:r>
    </w:p>
    <w:p w14:paraId="1107260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Furthermore, developmental research supports continuous improvement throughout the development process. As the system progresses from planning to implementation, feedback and testing results can be used to identify areas that require modification or enhancement. This allows the researchers to refine the system and ensure that it meets the needs of the intended users.</w:t>
      </w:r>
    </w:p>
    <w:p w14:paraId="79132CF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Another advantage of developmental research is that it bridges the gap between theory and practice. Concepts and principles gathered from the reviewed literature and studies can be applied directly to the development of the proposed system. As a result, the final product becomes both academically grounded and practically useful.</w:t>
      </w:r>
    </w:p>
    <w:p w14:paraId="5F64101B">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Descriptive Research Design</w:t>
      </w:r>
    </w:p>
    <w:p w14:paraId="0050B85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addition to developmental research, the study also employed a descriptive research design. Descriptive research focuses on describing existing conditions, behaviors, practices, and situations without manipulating variables. It aims to provide a clear understanding of a particular phenomenon through observation, data collection, and analysis.</w:t>
      </w:r>
    </w:p>
    <w:p w14:paraId="2A5E49D0">
      <w:pPr>
        <w:pStyle w:val="85"/>
        <w:keepNext w:val="0"/>
        <w:keepLines w:val="0"/>
        <w:widowControl/>
        <w:suppressLineNumbers w:val="0"/>
        <w:spacing w:line="480" w:lineRule="auto"/>
        <w:rPr>
          <w:rFonts w:hint="default" w:ascii="Times New Roman" w:hAnsi="Times New Roman" w:cs="Times New Roman"/>
          <w:sz w:val="24"/>
          <w:szCs w:val="24"/>
        </w:rPr>
      </w:pPr>
    </w:p>
    <w:p w14:paraId="5826DF8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descriptive aspect of this study was used to examine the current network monitoring practices and security challenges experienced in small office environments. Through observation, interviews, and document analysis, the researchers gathered information </w:t>
      </w:r>
    </w:p>
    <w:p w14:paraId="4328A5C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regarding how local networks are managed, what security issues are commonly encountered, and what features users expect from a monitoring system.</w:t>
      </w:r>
    </w:p>
    <w:p w14:paraId="4376DBC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Descriptive research helped the researchers understand the operational environment where the proposed system would be implemented. It provided valuable insights into common problems such as the absence of real-time monitoring, lack of centralized threat management, difficulty in identifying suspicious activities, and limited cybersecurity resources.</w:t>
      </w:r>
    </w:p>
    <w:p w14:paraId="16AACF2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By identifying these issues, the researchers were able to define the requirements of the proposed system more accurately. The collected information also served as the basis for designing system features that directly address the needs of administrators and users within small office environments.</w:t>
      </w:r>
    </w:p>
    <w:p w14:paraId="005AE67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descriptive research design was also useful in evaluating the effectiveness of the developed system. User feedback and observations gathered during testing provided information regarding system functionality, usability, reliability, and overall performance.</w:t>
      </w:r>
    </w:p>
    <w:p w14:paraId="6E5325A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Suitability of the Research Designs to the Study</w:t>
      </w:r>
    </w:p>
    <w:p w14:paraId="756B3D7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combination of developmental and descriptive research designs is highly suitable for this project because the study involves both system development and problem analysis.</w:t>
      </w:r>
    </w:p>
    <w:p w14:paraId="130B355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Developmental research provides the framework for designing, developing, and implementing the proposed Automated Network Threat Detection and Management </w:t>
      </w:r>
    </w:p>
    <w:p w14:paraId="1AB5A2E1">
      <w:pPr>
        <w:pStyle w:val="85"/>
        <w:keepNext w:val="0"/>
        <w:keepLines w:val="0"/>
        <w:widowControl/>
        <w:suppressLineNumbers w:val="0"/>
        <w:spacing w:line="480" w:lineRule="auto"/>
        <w:rPr>
          <w:rFonts w:hint="default" w:ascii="Times New Roman" w:hAnsi="Times New Roman" w:cs="Times New Roman"/>
          <w:sz w:val="24"/>
          <w:szCs w:val="24"/>
        </w:rPr>
      </w:pPr>
    </w:p>
    <w:p w14:paraId="292A3C57">
      <w:pPr>
        <w:pStyle w:val="85"/>
        <w:keepNext w:val="0"/>
        <w:keepLines w:val="0"/>
        <w:widowControl/>
        <w:suppressLineNumbers w:val="0"/>
        <w:spacing w:line="480" w:lineRule="auto"/>
        <w:rPr>
          <w:rFonts w:hint="default" w:ascii="Times New Roman" w:hAnsi="Times New Roman" w:cs="Times New Roman"/>
          <w:sz w:val="24"/>
          <w:szCs w:val="24"/>
        </w:rPr>
      </w:pPr>
    </w:p>
    <w:p w14:paraId="3BF823B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System. It ensures that the project follows a systematic process from planning to deployment.</w:t>
      </w:r>
    </w:p>
    <w:p w14:paraId="07AD8BA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Meanwhile, descriptive research allows the researchers to analyze existing network security challenges and monitoring practices within small office environments. This </w:t>
      </w:r>
    </w:p>
    <w:p w14:paraId="265E5D3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understanding enables the development of a system that is practical, relevant, and responsive to actual user needs.</w:t>
      </w:r>
    </w:p>
    <w:p w14:paraId="53A81422">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Advantages of the Chosen Research Designs</w:t>
      </w:r>
    </w:p>
    <w:p w14:paraId="26508DB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selected research designs offer several advantages that contribute to the success of the study.</w:t>
      </w:r>
    </w:p>
    <w:p w14:paraId="18092A2E">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Advantages of Developmental Research Design</w:t>
      </w:r>
    </w:p>
    <w:p w14:paraId="1ED6340D">
      <w:pPr>
        <w:keepNext w:val="0"/>
        <w:keepLines w:val="0"/>
        <w:widowControl/>
        <w:numPr>
          <w:ilvl w:val="0"/>
          <w:numId w:val="2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Supports systematic software development. </w:t>
      </w:r>
    </w:p>
    <w:p w14:paraId="2116E269">
      <w:pPr>
        <w:keepNext w:val="0"/>
        <w:keepLines w:val="0"/>
        <w:widowControl/>
        <w:numPr>
          <w:ilvl w:val="0"/>
          <w:numId w:val="2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Encourages continuous testing and improvement. </w:t>
      </w:r>
    </w:p>
    <w:p w14:paraId="693BA22B">
      <w:pPr>
        <w:keepNext w:val="0"/>
        <w:keepLines w:val="0"/>
        <w:widowControl/>
        <w:numPr>
          <w:ilvl w:val="0"/>
          <w:numId w:val="2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Produces a functional and practical output. </w:t>
      </w:r>
    </w:p>
    <w:p w14:paraId="49E12172">
      <w:pPr>
        <w:keepNext w:val="0"/>
        <w:keepLines w:val="0"/>
        <w:widowControl/>
        <w:numPr>
          <w:ilvl w:val="0"/>
          <w:numId w:val="2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Allows integration of user requirements into system design. </w:t>
      </w:r>
    </w:p>
    <w:p w14:paraId="4F75BA1E">
      <w:pPr>
        <w:keepNext w:val="0"/>
        <w:keepLines w:val="0"/>
        <w:widowControl/>
        <w:numPr>
          <w:ilvl w:val="0"/>
          <w:numId w:val="2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Facilitates evaluation of system effectiveness. </w:t>
      </w:r>
    </w:p>
    <w:p w14:paraId="63FB0981">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Advantages of Descriptive Research Design</w:t>
      </w:r>
    </w:p>
    <w:p w14:paraId="32DBD1BB">
      <w:pPr>
        <w:keepNext w:val="0"/>
        <w:keepLines w:val="0"/>
        <w:widowControl/>
        <w:numPr>
          <w:ilvl w:val="0"/>
          <w:numId w:val="2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a clear understanding of existing problems. </w:t>
      </w:r>
    </w:p>
    <w:p w14:paraId="5B49DFF2">
      <w:pPr>
        <w:keepNext w:val="0"/>
        <w:keepLines w:val="0"/>
        <w:widowControl/>
        <w:numPr>
          <w:ilvl w:val="0"/>
          <w:numId w:val="2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Helps identify user needs and expectations. </w:t>
      </w:r>
    </w:p>
    <w:p w14:paraId="25F27518">
      <w:pPr>
        <w:keepNext w:val="0"/>
        <w:keepLines w:val="0"/>
        <w:widowControl/>
        <w:numPr>
          <w:ilvl w:val="0"/>
          <w:numId w:val="2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Supports data-driven decision-making. </w:t>
      </w:r>
    </w:p>
    <w:p w14:paraId="4AAA9DBE">
      <w:pPr>
        <w:keepNext w:val="0"/>
        <w:keepLines w:val="0"/>
        <w:widowControl/>
        <w:numPr>
          <w:ilvl w:val="0"/>
          <w:numId w:val="2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Improves the relevance of the developed system. </w:t>
      </w:r>
    </w:p>
    <w:p w14:paraId="630014D8">
      <w:pPr>
        <w:keepNext w:val="0"/>
        <w:keepLines w:val="0"/>
        <w:widowControl/>
        <w:numPr>
          <w:ilvl w:val="0"/>
          <w:numId w:val="2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Provides valuable information for system evaluation. </w:t>
      </w:r>
    </w:p>
    <w:p w14:paraId="19E2A182">
      <w:pPr>
        <w:pStyle w:val="85"/>
        <w:keepNext w:val="0"/>
        <w:keepLines w:val="0"/>
        <w:widowControl/>
        <w:suppressLineNumbers w:val="0"/>
        <w:spacing w:line="480" w:lineRule="auto"/>
        <w:rPr>
          <w:rFonts w:hint="default" w:ascii="Times New Roman" w:hAnsi="Times New Roman" w:cs="Times New Roman"/>
          <w:sz w:val="24"/>
          <w:szCs w:val="24"/>
        </w:rPr>
      </w:pPr>
    </w:p>
    <w:p w14:paraId="04175F75">
      <w:pPr>
        <w:pStyle w:val="85"/>
        <w:keepNext w:val="0"/>
        <w:keepLines w:val="0"/>
        <w:widowControl/>
        <w:suppressLineNumbers w:val="0"/>
        <w:spacing w:line="480" w:lineRule="auto"/>
        <w:rPr>
          <w:rFonts w:hint="default" w:ascii="Times New Roman" w:hAnsi="Times New Roman" w:cs="Times New Roman"/>
          <w:sz w:val="24"/>
          <w:szCs w:val="24"/>
        </w:rPr>
      </w:pPr>
    </w:p>
    <w:p w14:paraId="0FB006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combination of these advantages ensures that the proposed system is both technically functional and aligned with the requirements of its intended users.</w:t>
      </w:r>
    </w:p>
    <w:p w14:paraId="565DD597">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Limitations of the Chosen Research Designs</w:t>
      </w:r>
    </w:p>
    <w:p w14:paraId="5BD7EF1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Although the selected research designs provide numerous benefits, certain limitations must also be acknowledged.</w:t>
      </w:r>
    </w:p>
    <w:p w14:paraId="2CF35B6C">
      <w:pPr>
        <w:pStyle w:val="4"/>
        <w:keepNext w:val="0"/>
        <w:keepLines w:val="0"/>
        <w:widowControl/>
        <w:suppressLineNumbers w:val="0"/>
        <w:spacing w:line="480" w:lineRule="auto"/>
        <w:rPr>
          <w:rFonts w:hint="default" w:ascii="Times New Roman" w:hAnsi="Times New Roman" w:cs="Times New Roman"/>
          <w:sz w:val="24"/>
          <w:szCs w:val="24"/>
        </w:rPr>
      </w:pPr>
    </w:p>
    <w:p w14:paraId="67F9B5C7">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Limitations of Developmental Research Design</w:t>
      </w:r>
    </w:p>
    <w:p w14:paraId="0FD5E573">
      <w:pPr>
        <w:keepNext w:val="0"/>
        <w:keepLines w:val="0"/>
        <w:widowControl/>
        <w:numPr>
          <w:ilvl w:val="0"/>
          <w:numId w:val="2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Development may require significant time and effort. </w:t>
      </w:r>
    </w:p>
    <w:p w14:paraId="15A67CA6">
      <w:pPr>
        <w:keepNext w:val="0"/>
        <w:keepLines w:val="0"/>
        <w:widowControl/>
        <w:numPr>
          <w:ilvl w:val="0"/>
          <w:numId w:val="2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modifications may be necessary after testing. </w:t>
      </w:r>
    </w:p>
    <w:p w14:paraId="46091113">
      <w:pPr>
        <w:keepNext w:val="0"/>
        <w:keepLines w:val="0"/>
        <w:widowControl/>
        <w:numPr>
          <w:ilvl w:val="0"/>
          <w:numId w:val="2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Results are highly dependent on the quality of implementation. </w:t>
      </w:r>
    </w:p>
    <w:p w14:paraId="6F359160">
      <w:pPr>
        <w:keepNext w:val="0"/>
        <w:keepLines w:val="0"/>
        <w:widowControl/>
        <w:numPr>
          <w:ilvl w:val="0"/>
          <w:numId w:val="2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Technical challenges may arise during development. </w:t>
      </w:r>
    </w:p>
    <w:p w14:paraId="163EFCCD">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Limitations of Descriptive Research Design</w:t>
      </w:r>
    </w:p>
    <w:p w14:paraId="3180C254">
      <w:pPr>
        <w:keepNext w:val="0"/>
        <w:keepLines w:val="0"/>
        <w:widowControl/>
        <w:numPr>
          <w:ilvl w:val="0"/>
          <w:numId w:val="2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Findings are limited to observed conditions and collected data. </w:t>
      </w:r>
    </w:p>
    <w:p w14:paraId="72361AED">
      <w:pPr>
        <w:keepNext w:val="0"/>
        <w:keepLines w:val="0"/>
        <w:widowControl/>
        <w:numPr>
          <w:ilvl w:val="0"/>
          <w:numId w:val="2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Results may vary depending on participant responses. </w:t>
      </w:r>
    </w:p>
    <w:p w14:paraId="25CBCA0A">
      <w:pPr>
        <w:keepNext w:val="0"/>
        <w:keepLines w:val="0"/>
        <w:widowControl/>
        <w:numPr>
          <w:ilvl w:val="0"/>
          <w:numId w:val="2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does not establish cause-and-effect relationships. </w:t>
      </w:r>
    </w:p>
    <w:p w14:paraId="35D7CE2F">
      <w:pPr>
        <w:keepNext w:val="0"/>
        <w:keepLines w:val="0"/>
        <w:widowControl/>
        <w:numPr>
          <w:ilvl w:val="0"/>
          <w:numId w:val="2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 collection may be influenced by participant perceptions. </w:t>
      </w:r>
    </w:p>
    <w:p w14:paraId="34C5B8B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Despite these limitations, the combination of developmental and descriptive research remains appropriate for achieving the objectives of the study.</w:t>
      </w:r>
    </w:p>
    <w:p w14:paraId="445E0652">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Relationship of the Research Design to System Development</w:t>
      </w:r>
    </w:p>
    <w:p w14:paraId="1D1904A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chosen research designs directly support the development of the Automated Network Threat Detection and Management System. The descriptive research component allows </w:t>
      </w:r>
    </w:p>
    <w:p w14:paraId="7ECD952E">
      <w:pPr>
        <w:pStyle w:val="85"/>
        <w:keepNext w:val="0"/>
        <w:keepLines w:val="0"/>
        <w:widowControl/>
        <w:suppressLineNumbers w:val="0"/>
        <w:spacing w:line="480" w:lineRule="auto"/>
        <w:rPr>
          <w:rFonts w:hint="default" w:ascii="Times New Roman" w:hAnsi="Times New Roman" w:cs="Times New Roman"/>
          <w:sz w:val="24"/>
          <w:szCs w:val="24"/>
        </w:rPr>
      </w:pPr>
    </w:p>
    <w:p w14:paraId="14DBFC2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researchers to understand the security concerns, monitoring challenges, and operational requirements of small office environments. This information serves as the foundation for defining system requirements and designing appropriate solutions.</w:t>
      </w:r>
    </w:p>
    <w:p w14:paraId="181D23E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developmental research component provides the framework for transforming those requirements into a functional system. Through planning, design, implementation, testing, and evaluation, the researchers are able to create a solution that addresses the identified problems.</w:t>
      </w:r>
    </w:p>
    <w:p w14:paraId="55186AA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By combining both research designs, the study ensures that the developed system is not only technically effective but also practical, user-centered, and aligned with the actual needs of small office administrators. The integration of descriptive and developmental approaches ultimately contributes to the successful creation of a network monitoring and threat detection system that improves network visibility, enhances security management, and supports proactive threat detection within local network environments.</w:t>
      </w:r>
    </w:p>
    <w:p w14:paraId="7802855B">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3.2 System Development Methodology</w:t>
      </w:r>
    </w:p>
    <w:p w14:paraId="1AA4E4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development of the proposed </w:t>
      </w:r>
      <w:r>
        <w:rPr>
          <w:rStyle w:val="92"/>
          <w:rFonts w:hint="default" w:ascii="Times New Roman" w:hAnsi="Times New Roman" w:cs="Times New Roman"/>
          <w:sz w:val="24"/>
          <w:szCs w:val="24"/>
        </w:rPr>
        <w:t>Automated Network Threat Detection and Management System</w:t>
      </w:r>
      <w:r>
        <w:rPr>
          <w:rFonts w:hint="default" w:ascii="Times New Roman" w:hAnsi="Times New Roman" w:cs="Times New Roman"/>
          <w:sz w:val="24"/>
          <w:szCs w:val="24"/>
        </w:rPr>
        <w:t xml:space="preserve"> followed the </w:t>
      </w:r>
      <w:r>
        <w:rPr>
          <w:rStyle w:val="92"/>
          <w:rFonts w:hint="default" w:ascii="Times New Roman" w:hAnsi="Times New Roman" w:cs="Times New Roman"/>
          <w:sz w:val="24"/>
          <w:szCs w:val="24"/>
        </w:rPr>
        <w:t>Waterfall Software Development Life Cycle (SDLC) Model</w:t>
      </w:r>
      <w:r>
        <w:rPr>
          <w:rFonts w:hint="default" w:ascii="Times New Roman" w:hAnsi="Times New Roman" w:cs="Times New Roman"/>
          <w:sz w:val="24"/>
          <w:szCs w:val="24"/>
        </w:rPr>
        <w:t>. The Waterfall Model was selected because it provides a structured and systematic approach to software development. Since the objectives, requirements, and expected outputs of the study were clearly identified at the beginning of the project, the Waterfall Model was considered the most suitable methodology for the development process.</w:t>
      </w:r>
    </w:p>
    <w:p w14:paraId="0548E64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methodology serves as a guide that allows the researchers to organize development activities, monitor progress, and ensure that the system meets the identified requirements. </w:t>
      </w:r>
    </w:p>
    <w:p w14:paraId="110B2A5A">
      <w:pPr>
        <w:pStyle w:val="85"/>
        <w:keepNext w:val="0"/>
        <w:keepLines w:val="0"/>
        <w:widowControl/>
        <w:suppressLineNumbers w:val="0"/>
        <w:spacing w:line="480" w:lineRule="auto"/>
        <w:rPr>
          <w:rFonts w:hint="default" w:ascii="Times New Roman" w:hAnsi="Times New Roman" w:cs="Times New Roman"/>
          <w:sz w:val="24"/>
          <w:szCs w:val="24"/>
        </w:rPr>
      </w:pPr>
    </w:p>
    <w:p w14:paraId="7CDB86A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Through this approach, the project was developed in a logical sequence from planning to deployment.</w:t>
      </w:r>
    </w:p>
    <w:p w14:paraId="2965B491">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Software Development Life Cycle (SDLC)</w:t>
      </w:r>
    </w:p>
    <w:p w14:paraId="6DD4146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Software Development Life Cycle (SDLC) is a structured process used in developing software systems. It consists of several phases that guide developers from the initial planning stage to system deployment and maintenance.</w:t>
      </w:r>
    </w:p>
    <w:p w14:paraId="1C9EB02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According to software engineering principles, SDLC provides a framework for managing software projects effectively by ensuring that all development activities are properly organized and documented. It helps reduce development risks, improve software quality, and ensure that the final product satisfies user requirements.</w:t>
      </w:r>
    </w:p>
    <w:p w14:paraId="79C24D0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SDLC process allows developers to:</w:t>
      </w:r>
    </w:p>
    <w:p w14:paraId="0232A449">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 system requirements. </w:t>
      </w:r>
    </w:p>
    <w:p w14:paraId="74111B8F">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Plan development activities. </w:t>
      </w:r>
    </w:p>
    <w:p w14:paraId="2B40FD77">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 system architecture. </w:t>
      </w:r>
    </w:p>
    <w:p w14:paraId="29387D07">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 and implement software components. </w:t>
      </w:r>
    </w:p>
    <w:p w14:paraId="55BE11EE">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 system functionality. </w:t>
      </w:r>
    </w:p>
    <w:p w14:paraId="1BB5E4C8">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Deploy the completed system. </w:t>
      </w:r>
    </w:p>
    <w:p w14:paraId="523F269E">
      <w:pPr>
        <w:keepNext w:val="0"/>
        <w:keepLines w:val="0"/>
        <w:widowControl/>
        <w:numPr>
          <w:ilvl w:val="0"/>
          <w:numId w:val="2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Maintain and improve the software over time. </w:t>
      </w:r>
    </w:p>
    <w:p w14:paraId="2598B37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this study, SDLC served as the foundation for the development of the Automated Network Threat Detection and Management System.</w:t>
      </w:r>
    </w:p>
    <w:p w14:paraId="64077767">
      <w:pPr>
        <w:keepNext w:val="0"/>
        <w:keepLines w:val="0"/>
        <w:widowControl/>
        <w:suppressLineNumbers w:val="0"/>
        <w:spacing w:line="480" w:lineRule="auto"/>
        <w:rPr>
          <w:rFonts w:hint="default" w:ascii="Times New Roman" w:hAnsi="Times New Roman" w:cs="Times New Roman"/>
          <w:sz w:val="24"/>
          <w:szCs w:val="24"/>
        </w:rPr>
      </w:pPr>
    </w:p>
    <w:p w14:paraId="7544A44B">
      <w:pPr>
        <w:keepNext w:val="0"/>
        <w:keepLines w:val="0"/>
        <w:widowControl/>
        <w:suppressLineNumbers w:val="0"/>
        <w:spacing w:line="480" w:lineRule="auto"/>
        <w:rPr>
          <w:rFonts w:hint="default" w:ascii="Times New Roman" w:hAnsi="Times New Roman" w:cs="Times New Roman"/>
          <w:sz w:val="24"/>
          <w:szCs w:val="24"/>
        </w:rPr>
      </w:pPr>
    </w:p>
    <w:p w14:paraId="11A56F9A">
      <w:pPr>
        <w:keepNext w:val="0"/>
        <w:keepLines w:val="0"/>
        <w:widowControl/>
        <w:suppressLineNumbers w:val="0"/>
        <w:spacing w:line="480" w:lineRule="auto"/>
        <w:rPr>
          <w:rFonts w:hint="default" w:ascii="Times New Roman" w:hAnsi="Times New Roman" w:cs="Times New Roman"/>
          <w:sz w:val="24"/>
          <w:szCs w:val="24"/>
        </w:rPr>
      </w:pPr>
    </w:p>
    <w:p w14:paraId="4D13042F">
      <w:pPr>
        <w:pStyle w:val="2"/>
        <w:keepNext w:val="0"/>
        <w:keepLines w:val="0"/>
        <w:widowControl/>
        <w:suppressLineNumbers w:val="0"/>
        <w:spacing w:line="480" w:lineRule="auto"/>
        <w:rPr>
          <w:rFonts w:hint="default" w:ascii="Times New Roman" w:hAnsi="Times New Roman" w:cs="Times New Roman"/>
          <w:sz w:val="28"/>
          <w:szCs w:val="28"/>
        </w:rPr>
      </w:pPr>
    </w:p>
    <w:p w14:paraId="4E59AD64">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Importance of SDLC</w:t>
      </w:r>
    </w:p>
    <w:p w14:paraId="70D17A5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Software Development Life Cycle plays an important role in software engineering because it provides a systematic approach to system development. Without a structured methodology, software projects may experience delays, increased costs, poor quality, and incomplete functionality.</w:t>
      </w:r>
    </w:p>
    <w:p w14:paraId="25A33EF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importance of SDLC includes the following:</w:t>
      </w:r>
    </w:p>
    <w:p w14:paraId="1D5473C1">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Improved Project Planning</w:t>
      </w:r>
    </w:p>
    <w:p w14:paraId="4F23351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SDLC allows developers to define objectives, requirements, and development activities before coding begins. Proper planning reduces uncertainty and improves project organization.</w:t>
      </w:r>
    </w:p>
    <w:p w14:paraId="553E9B65">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Better Quality Assurance</w:t>
      </w:r>
    </w:p>
    <w:p w14:paraId="51F33DD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Testing and evaluation activities are integrated throughout the development process, ensuring that software defects are identified and corrected before deployment.</w:t>
      </w:r>
    </w:p>
    <w:p w14:paraId="6FC109BB">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Efficient Resource Management</w:t>
      </w:r>
    </w:p>
    <w:p w14:paraId="3997BDD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structured development process helps developers manage time, effort, and resources effectively.</w:t>
      </w:r>
    </w:p>
    <w:p w14:paraId="35C1A3AE">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Reduced Development Risks</w:t>
      </w:r>
    </w:p>
    <w:p w14:paraId="53C0D13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Potential issues can be identified early during development, minimizing project risks and implementation failures.</w:t>
      </w:r>
    </w:p>
    <w:p w14:paraId="1AA73BB8">
      <w:pPr>
        <w:pStyle w:val="4"/>
        <w:keepNext w:val="0"/>
        <w:keepLines w:val="0"/>
        <w:widowControl/>
        <w:suppressLineNumbers w:val="0"/>
        <w:spacing w:line="480" w:lineRule="auto"/>
        <w:rPr>
          <w:rFonts w:hint="default" w:ascii="Times New Roman" w:hAnsi="Times New Roman" w:cs="Times New Roman"/>
          <w:sz w:val="24"/>
          <w:szCs w:val="24"/>
        </w:rPr>
      </w:pPr>
    </w:p>
    <w:p w14:paraId="7CC01ACB">
      <w:pPr>
        <w:pStyle w:val="4"/>
        <w:keepNext w:val="0"/>
        <w:keepLines w:val="0"/>
        <w:widowControl/>
        <w:suppressLineNumbers w:val="0"/>
        <w:spacing w:line="480" w:lineRule="auto"/>
        <w:rPr>
          <w:rFonts w:hint="default" w:ascii="Times New Roman" w:hAnsi="Times New Roman" w:cs="Times New Roman"/>
          <w:sz w:val="24"/>
          <w:szCs w:val="24"/>
        </w:rPr>
      </w:pPr>
    </w:p>
    <w:p w14:paraId="4AC815B1">
      <w:pPr>
        <w:pStyle w:val="4"/>
        <w:keepNext w:val="0"/>
        <w:keepLines w:val="0"/>
        <w:widowControl/>
        <w:suppressLineNumbers w:val="0"/>
        <w:spacing w:line="480" w:lineRule="auto"/>
        <w:rPr>
          <w:rFonts w:hint="default" w:ascii="Times New Roman" w:hAnsi="Times New Roman" w:cs="Times New Roman"/>
          <w:sz w:val="24"/>
          <w:szCs w:val="24"/>
        </w:rPr>
      </w:pPr>
    </w:p>
    <w:p w14:paraId="6605025F">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Improved System Reliability</w:t>
      </w:r>
    </w:p>
    <w:p w14:paraId="59EC1F6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Following a systematic methodology ensures that the developed system operates according to user requirements and performs consistently.</w:t>
      </w:r>
    </w:p>
    <w:p w14:paraId="32B1203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Because of these advantages, SDLC was adopted as the guiding framework for the development of the proposed system.</w:t>
      </w:r>
    </w:p>
    <w:p w14:paraId="675FBAA0">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Waterfall Model</w:t>
      </w:r>
    </w:p>
    <w:p w14:paraId="41EA3CC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Waterfall Model is one of the most widely used Software Development Life Cycle models. It follows a sequential approach where each phase is completed before moving to the next phase.</w:t>
      </w:r>
    </w:p>
    <w:p w14:paraId="45795F8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Waterfall Model consists of the following phases:</w:t>
      </w:r>
    </w:p>
    <w:p w14:paraId="588B5527">
      <w:pPr>
        <w:keepNext w:val="0"/>
        <w:keepLines w:val="0"/>
        <w:widowControl/>
        <w:numPr>
          <w:ilvl w:val="0"/>
          <w:numId w:val="2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Requirements Analysis </w:t>
      </w:r>
    </w:p>
    <w:p w14:paraId="6E935F0F">
      <w:pPr>
        <w:keepNext w:val="0"/>
        <w:keepLines w:val="0"/>
        <w:widowControl/>
        <w:numPr>
          <w:ilvl w:val="0"/>
          <w:numId w:val="2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Design </w:t>
      </w:r>
    </w:p>
    <w:p w14:paraId="389BE3D9">
      <w:pPr>
        <w:keepNext w:val="0"/>
        <w:keepLines w:val="0"/>
        <w:widowControl/>
        <w:numPr>
          <w:ilvl w:val="0"/>
          <w:numId w:val="2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Implementation </w:t>
      </w:r>
    </w:p>
    <w:p w14:paraId="18702C7C">
      <w:pPr>
        <w:keepNext w:val="0"/>
        <w:keepLines w:val="0"/>
        <w:widowControl/>
        <w:numPr>
          <w:ilvl w:val="0"/>
          <w:numId w:val="2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Testing </w:t>
      </w:r>
    </w:p>
    <w:p w14:paraId="1A64393A">
      <w:pPr>
        <w:keepNext w:val="0"/>
        <w:keepLines w:val="0"/>
        <w:widowControl/>
        <w:numPr>
          <w:ilvl w:val="0"/>
          <w:numId w:val="2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Deployment </w:t>
      </w:r>
    </w:p>
    <w:p w14:paraId="6BD33826">
      <w:pPr>
        <w:keepNext w:val="0"/>
        <w:keepLines w:val="0"/>
        <w:widowControl/>
        <w:numPr>
          <w:ilvl w:val="0"/>
          <w:numId w:val="2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Maintenance </w:t>
      </w:r>
    </w:p>
    <w:p w14:paraId="2599D61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Each phase produces outputs that become inputs for the succeeding phase. This structured process makes the Waterfall Model suitable for projects with clearly defined objectives and requirements.</w:t>
      </w:r>
    </w:p>
    <w:p w14:paraId="0C0206DE">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Reasons for Choosing the Waterfall Model</w:t>
      </w:r>
    </w:p>
    <w:p w14:paraId="22DF13A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researchers selected the Waterfall Model for several reasons.</w:t>
      </w:r>
    </w:p>
    <w:p w14:paraId="77F80FE1">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Clearly Defined Requirements</w:t>
      </w:r>
    </w:p>
    <w:p w14:paraId="0974DFC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objectives and functionalities of the proposed system were identified during the planning stage. Since the project requirements were stable and well understood, the Waterfall Model was appropriate.</w:t>
      </w:r>
    </w:p>
    <w:p w14:paraId="6A4E0733">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Easy Project Management</w:t>
      </w:r>
    </w:p>
    <w:p w14:paraId="5A78D3C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model provides a clear development roadmap, making it easier to track project progress and monitor completed tasks.</w:t>
      </w:r>
    </w:p>
    <w:p w14:paraId="7152890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Structured Documentation</w:t>
      </w:r>
    </w:p>
    <w:p w14:paraId="7926FBD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Each phase requires documentation, which is important for academic projects and capstone studies.</w:t>
      </w:r>
    </w:p>
    <w:p w14:paraId="4FC0CA0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Suitable for Small Development Teams</w:t>
      </w:r>
    </w:p>
    <w:p w14:paraId="7DA9BFC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Waterfall approach is practical for student projects because it follows a straightforward and organized process.</w:t>
      </w:r>
    </w:p>
    <w:p w14:paraId="6D24F2F1">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Easier Evaluation</w:t>
      </w:r>
    </w:p>
    <w:p w14:paraId="5369CA3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sequential nature of the model allows researchers to evaluate outputs at each stage before proceeding to the next phase.</w:t>
      </w:r>
    </w:p>
    <w:p w14:paraId="25E8763E">
      <w:pPr>
        <w:pStyle w:val="85"/>
        <w:keepNext w:val="0"/>
        <w:keepLines w:val="0"/>
        <w:widowControl/>
        <w:suppressLineNumbers w:val="0"/>
        <w:spacing w:line="480" w:lineRule="auto"/>
        <w:rPr>
          <w:rFonts w:hint="default" w:ascii="Times New Roman" w:hAnsi="Times New Roman" w:cs="Times New Roman"/>
          <w:sz w:val="28"/>
          <w:szCs w:val="28"/>
          <w:lang w:val="en-US"/>
        </w:rPr>
      </w:pPr>
      <w:r>
        <w:rPr>
          <w:rFonts w:hint="default" w:ascii="Times New Roman" w:hAnsi="Times New Roman" w:cs="Times New Roman"/>
          <w:sz w:val="24"/>
          <w:szCs w:val="24"/>
        </w:rPr>
        <w:t>For these reasons, the Waterfall Model was chosen as the system development methodology for this study.</w:t>
      </w:r>
    </w:p>
    <w:p w14:paraId="7E06A430">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Phase 1: Requirements Analysis</w:t>
      </w:r>
    </w:p>
    <w:p w14:paraId="007EEED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Requirements Analysis is the first and one of the most important phases of the Waterfall Model. During this phase, the researchers identified the needs, expectations, and problems of potential users.</w:t>
      </w:r>
    </w:p>
    <w:p w14:paraId="17754B8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purpose of this phase is to determine what the system should accomplish and what features should be included.</w:t>
      </w:r>
    </w:p>
    <w:p w14:paraId="75C4B04A">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User Requirements</w:t>
      </w:r>
    </w:p>
    <w:p w14:paraId="2149489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 requirements describe the needs and expectations of the intended users of the system.</w:t>
      </w:r>
    </w:p>
    <w:p w14:paraId="45427A6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For the proposed system, the identified users include:</w:t>
      </w:r>
    </w:p>
    <w:p w14:paraId="039D53AC">
      <w:pPr>
        <w:keepNext w:val="0"/>
        <w:keepLines w:val="0"/>
        <w:widowControl/>
        <w:numPr>
          <w:ilvl w:val="0"/>
          <w:numId w:val="2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Small office administrators </w:t>
      </w:r>
    </w:p>
    <w:p w14:paraId="7397A8C3">
      <w:pPr>
        <w:keepNext w:val="0"/>
        <w:keepLines w:val="0"/>
        <w:widowControl/>
        <w:numPr>
          <w:ilvl w:val="0"/>
          <w:numId w:val="2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 support personnel </w:t>
      </w:r>
    </w:p>
    <w:p w14:paraId="69E3FDA5">
      <w:pPr>
        <w:keepNext w:val="0"/>
        <w:keepLines w:val="0"/>
        <w:widowControl/>
        <w:numPr>
          <w:ilvl w:val="0"/>
          <w:numId w:val="2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Network managers </w:t>
      </w:r>
    </w:p>
    <w:p w14:paraId="7AD1BBC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users require a system that can:</w:t>
      </w:r>
    </w:p>
    <w:p w14:paraId="08DEC0A4">
      <w:pPr>
        <w:keepNext w:val="0"/>
        <w:keepLines w:val="0"/>
        <w:widowControl/>
        <w:numPr>
          <w:ilvl w:val="0"/>
          <w:numId w:val="2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 local network activities. </w:t>
      </w:r>
    </w:p>
    <w:p w14:paraId="01A6E338">
      <w:pPr>
        <w:keepNext w:val="0"/>
        <w:keepLines w:val="0"/>
        <w:widowControl/>
        <w:numPr>
          <w:ilvl w:val="0"/>
          <w:numId w:val="2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 suspicious traffic behavior. </w:t>
      </w:r>
    </w:p>
    <w:p w14:paraId="0EC901AC">
      <w:pPr>
        <w:keepNext w:val="0"/>
        <w:keepLines w:val="0"/>
        <w:widowControl/>
        <w:numPr>
          <w:ilvl w:val="0"/>
          <w:numId w:val="2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alerts automatically. </w:t>
      </w:r>
    </w:p>
    <w:p w14:paraId="1B5A68A9">
      <w:pPr>
        <w:keepNext w:val="0"/>
        <w:keepLines w:val="0"/>
        <w:widowControl/>
        <w:numPr>
          <w:ilvl w:val="0"/>
          <w:numId w:val="2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threat records. </w:t>
      </w:r>
    </w:p>
    <w:p w14:paraId="293FE0A3">
      <w:pPr>
        <w:keepNext w:val="0"/>
        <w:keepLines w:val="0"/>
        <w:widowControl/>
        <w:numPr>
          <w:ilvl w:val="0"/>
          <w:numId w:val="2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monitoring information through a web dashboard. </w:t>
      </w:r>
    </w:p>
    <w:p w14:paraId="6748EAB2">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These requirements served as the basis for designing system functionalities.</w:t>
      </w:r>
    </w:p>
    <w:p w14:paraId="01BDDC27">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Functional Requirements</w:t>
      </w:r>
    </w:p>
    <w:p w14:paraId="5005737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Functional requirements describe what the system should do.</w:t>
      </w:r>
    </w:p>
    <w:p w14:paraId="2E66036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shall:</w:t>
      </w:r>
    </w:p>
    <w:p w14:paraId="2278E924">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Capture network packets. </w:t>
      </w:r>
    </w:p>
    <w:p w14:paraId="5A09FDE8">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Analyze traffic behavior. </w:t>
      </w:r>
    </w:p>
    <w:p w14:paraId="124E8A00">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 suspicious activities. </w:t>
      </w:r>
    </w:p>
    <w:p w14:paraId="1A55F432">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alerts. </w:t>
      </w:r>
    </w:p>
    <w:p w14:paraId="488B1E4F">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Store logs in a database. </w:t>
      </w:r>
    </w:p>
    <w:p w14:paraId="3DE2894B">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Display alerts on the dashboard. </w:t>
      </w:r>
    </w:p>
    <w:p w14:paraId="71E1A5D9">
      <w:pPr>
        <w:keepNext w:val="0"/>
        <w:keepLines w:val="0"/>
        <w:widowControl/>
        <w:numPr>
          <w:ilvl w:val="0"/>
          <w:numId w:val="2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Allow administrators to review records. </w:t>
      </w:r>
    </w:p>
    <w:p w14:paraId="6060FE2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functions define the operational capabilities of the system.</w:t>
      </w:r>
    </w:p>
    <w:p w14:paraId="4E013466">
      <w:pPr>
        <w:pStyle w:val="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8"/>
          <w:szCs w:val="28"/>
        </w:rPr>
        <w:t>Non-Functional Requirements</w:t>
      </w:r>
    </w:p>
    <w:p w14:paraId="5231D82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Non-functional requirements describe system quality attributes.</w:t>
      </w:r>
    </w:p>
    <w:p w14:paraId="1C05E91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include:</w:t>
      </w:r>
    </w:p>
    <w:p w14:paraId="577D7EA7">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Performance</w:t>
      </w:r>
    </w:p>
    <w:p w14:paraId="243CF67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must process packets efficiently and provide real-time monitoring.</w:t>
      </w:r>
    </w:p>
    <w:p w14:paraId="4722297F">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Reliability</w:t>
      </w:r>
    </w:p>
    <w:p w14:paraId="00FC139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operate continuously without frequent failures.</w:t>
      </w:r>
    </w:p>
    <w:p w14:paraId="4F0BAC0E">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Security</w:t>
      </w:r>
    </w:p>
    <w:p w14:paraId="0C0375B1">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Stored logs and monitoring records should be protected from unauthorized access.</w:t>
      </w:r>
    </w:p>
    <w:p w14:paraId="50668096">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Usability</w:t>
      </w:r>
    </w:p>
    <w:p w14:paraId="3C62FB7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should be simple and easy to navigate.</w:t>
      </w:r>
    </w:p>
    <w:p w14:paraId="0F7F11B3">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Maintainability</w:t>
      </w:r>
    </w:p>
    <w:p w14:paraId="7FD65CC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support future updates and improvements.</w:t>
      </w:r>
    </w:p>
    <w:p w14:paraId="5E4CE1A8">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Network Monitoring Requirements</w:t>
      </w:r>
    </w:p>
    <w:p w14:paraId="06F9AAE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focuses specifically on local network monitoring.</w:t>
      </w:r>
    </w:p>
    <w:p w14:paraId="7197807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Requirements include:</w:t>
      </w:r>
    </w:p>
    <w:p w14:paraId="4288FE80">
      <w:pPr>
        <w:keepNext w:val="0"/>
        <w:keepLines w:val="0"/>
        <w:widowControl/>
        <w:numPr>
          <w:ilvl w:val="0"/>
          <w:numId w:val="2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capturing within the local network. </w:t>
      </w:r>
    </w:p>
    <w:p w14:paraId="07543DF3">
      <w:pPr>
        <w:keepNext w:val="0"/>
        <w:keepLines w:val="0"/>
        <w:widowControl/>
        <w:numPr>
          <w:ilvl w:val="0"/>
          <w:numId w:val="2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traffic observation. </w:t>
      </w:r>
    </w:p>
    <w:p w14:paraId="36A5038D">
      <w:pPr>
        <w:keepNext w:val="0"/>
        <w:keepLines w:val="0"/>
        <w:widowControl/>
        <w:numPr>
          <w:ilvl w:val="0"/>
          <w:numId w:val="2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Detection of suspicious communication patterns. </w:t>
      </w:r>
    </w:p>
    <w:p w14:paraId="5EB55BED">
      <w:pPr>
        <w:keepNext w:val="0"/>
        <w:keepLines w:val="0"/>
        <w:widowControl/>
        <w:numPr>
          <w:ilvl w:val="0"/>
          <w:numId w:val="2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of connected devices. </w:t>
      </w:r>
    </w:p>
    <w:p w14:paraId="73B548B1">
      <w:pPr>
        <w:keepNext w:val="0"/>
        <w:keepLines w:val="0"/>
        <w:widowControl/>
        <w:numPr>
          <w:ilvl w:val="0"/>
          <w:numId w:val="2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Logging of detected threats. </w:t>
      </w:r>
    </w:p>
    <w:p w14:paraId="5391086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monitoring requirements define the scope of the system.</w:t>
      </w:r>
    </w:p>
    <w:p w14:paraId="2E673E98">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Phase 2: System Design</w:t>
      </w:r>
    </w:p>
    <w:p w14:paraId="78AAB15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gathering requirements, the researchers proceeded to the system design phase.</w:t>
      </w:r>
    </w:p>
    <w:p w14:paraId="4D7701D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phase focuses on planning the structure, appearance, and functionality of the system.</w:t>
      </w:r>
    </w:p>
    <w:p w14:paraId="19A9E643">
      <w:pPr>
        <w:pStyle w:val="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8"/>
          <w:szCs w:val="28"/>
        </w:rPr>
        <w:t>User Interface Design</w:t>
      </w:r>
    </w:p>
    <w:p w14:paraId="17BEAFF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user interface was designed to provide administrators with easy access to monitoring information.</w:t>
      </w:r>
    </w:p>
    <w:p w14:paraId="6A2F83A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includes:</w:t>
      </w:r>
    </w:p>
    <w:p w14:paraId="2B591D1E">
      <w:pPr>
        <w:keepNext w:val="0"/>
        <w:keepLines w:val="0"/>
        <w:widowControl/>
        <w:numPr>
          <w:ilvl w:val="0"/>
          <w:numId w:val="3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notifications </w:t>
      </w:r>
    </w:p>
    <w:p w14:paraId="6C2AC029">
      <w:pPr>
        <w:keepNext w:val="0"/>
        <w:keepLines w:val="0"/>
        <w:widowControl/>
        <w:numPr>
          <w:ilvl w:val="0"/>
          <w:numId w:val="3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logs </w:t>
      </w:r>
    </w:p>
    <w:p w14:paraId="062E06F9">
      <w:pPr>
        <w:keepNext w:val="0"/>
        <w:keepLines w:val="0"/>
        <w:widowControl/>
        <w:numPr>
          <w:ilvl w:val="0"/>
          <w:numId w:val="3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status </w:t>
      </w:r>
    </w:p>
    <w:p w14:paraId="3B800412">
      <w:pPr>
        <w:keepNext w:val="0"/>
        <w:keepLines w:val="0"/>
        <w:widowControl/>
        <w:numPr>
          <w:ilvl w:val="0"/>
          <w:numId w:val="3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Network activity information </w:t>
      </w:r>
    </w:p>
    <w:p w14:paraId="0F4136A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interface was designed to be simple and user-friendly.</w:t>
      </w:r>
    </w:p>
    <w:p w14:paraId="30493FF7">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Database Design</w:t>
      </w:r>
    </w:p>
    <w:p w14:paraId="02B6AB0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structure was designed to store:</w:t>
      </w:r>
    </w:p>
    <w:p w14:paraId="055FB783">
      <w:pPr>
        <w:keepNext w:val="0"/>
        <w:keepLines w:val="0"/>
        <w:widowControl/>
        <w:numPr>
          <w:ilvl w:val="0"/>
          <w:numId w:val="3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records </w:t>
      </w:r>
    </w:p>
    <w:p w14:paraId="13C9CF85">
      <w:pPr>
        <w:keepNext w:val="0"/>
        <w:keepLines w:val="0"/>
        <w:widowControl/>
        <w:numPr>
          <w:ilvl w:val="0"/>
          <w:numId w:val="3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IP addresses </w:t>
      </w:r>
    </w:p>
    <w:p w14:paraId="7E25AF29">
      <w:pPr>
        <w:keepNext w:val="0"/>
        <w:keepLines w:val="0"/>
        <w:widowControl/>
        <w:numPr>
          <w:ilvl w:val="0"/>
          <w:numId w:val="3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information </w:t>
      </w:r>
    </w:p>
    <w:p w14:paraId="66188343">
      <w:pPr>
        <w:keepNext w:val="0"/>
        <w:keepLines w:val="0"/>
        <w:widowControl/>
        <w:numPr>
          <w:ilvl w:val="0"/>
          <w:numId w:val="3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Timestamps </w:t>
      </w:r>
    </w:p>
    <w:p w14:paraId="2D11CACD">
      <w:pPr>
        <w:keepNext w:val="0"/>
        <w:keepLines w:val="0"/>
        <w:widowControl/>
        <w:numPr>
          <w:ilvl w:val="0"/>
          <w:numId w:val="3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information </w:t>
      </w:r>
    </w:p>
    <w:p w14:paraId="32EB8F1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Proper database design ensures efficient storage and retrieval of monitoring data.</w:t>
      </w:r>
    </w:p>
    <w:p w14:paraId="52BAE0ED">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Threat Detection Workflow</w:t>
      </w:r>
    </w:p>
    <w:p w14:paraId="5067F77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threat detection workflow defines how the system processes network traffic.</w:t>
      </w:r>
    </w:p>
    <w:p w14:paraId="4BCAB6F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workflow includes:</w:t>
      </w:r>
    </w:p>
    <w:p w14:paraId="6F234632">
      <w:pPr>
        <w:keepNext w:val="0"/>
        <w:keepLines w:val="0"/>
        <w:widowControl/>
        <w:numPr>
          <w:ilvl w:val="0"/>
          <w:numId w:val="3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capture </w:t>
      </w:r>
    </w:p>
    <w:p w14:paraId="01F0E6D2">
      <w:pPr>
        <w:keepNext w:val="0"/>
        <w:keepLines w:val="0"/>
        <w:widowControl/>
        <w:numPr>
          <w:ilvl w:val="0"/>
          <w:numId w:val="3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Traffic analysis</w:t>
      </w:r>
    </w:p>
    <w:p w14:paraId="1726D037">
      <w:pPr>
        <w:keepNext w:val="0"/>
        <w:keepLines w:val="0"/>
        <w:widowControl/>
        <w:numPr>
          <w:ilvl w:val="0"/>
          <w:numId w:val="0"/>
        </w:numPr>
        <w:suppressLineNumbers w:val="0"/>
        <w:spacing w:before="0" w:beforeAutospacing="1" w:after="0" w:afterAutospacing="1"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245938D">
      <w:pPr>
        <w:keepNext w:val="0"/>
        <w:keepLines w:val="0"/>
        <w:widowControl/>
        <w:numPr>
          <w:ilvl w:val="0"/>
          <w:numId w:val="3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identification </w:t>
      </w:r>
    </w:p>
    <w:p w14:paraId="2DF53762">
      <w:pPr>
        <w:keepNext w:val="0"/>
        <w:keepLines w:val="0"/>
        <w:widowControl/>
        <w:numPr>
          <w:ilvl w:val="0"/>
          <w:numId w:val="3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generation </w:t>
      </w:r>
    </w:p>
    <w:p w14:paraId="07BDEEA8">
      <w:pPr>
        <w:keepNext w:val="0"/>
        <w:keepLines w:val="0"/>
        <w:widowControl/>
        <w:numPr>
          <w:ilvl w:val="0"/>
          <w:numId w:val="3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 storage </w:t>
      </w:r>
    </w:p>
    <w:p w14:paraId="23E57103">
      <w:pPr>
        <w:keepNext w:val="0"/>
        <w:keepLines w:val="0"/>
        <w:widowControl/>
        <w:numPr>
          <w:ilvl w:val="0"/>
          <w:numId w:val="3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Dashboard display </w:t>
      </w:r>
    </w:p>
    <w:p w14:paraId="04C6D85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workflow allows the system to monitor network activities continuously.</w:t>
      </w:r>
    </w:p>
    <w:p w14:paraId="63A45AD0">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Dashboard Design</w:t>
      </w:r>
    </w:p>
    <w:p w14:paraId="55BA617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serves as the central monitoring platform.</w:t>
      </w:r>
    </w:p>
    <w:p w14:paraId="0FA336B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Features include:</w:t>
      </w:r>
    </w:p>
    <w:p w14:paraId="73159D0C">
      <w:pPr>
        <w:keepNext w:val="0"/>
        <w:keepLines w:val="0"/>
        <w:widowControl/>
        <w:numPr>
          <w:ilvl w:val="0"/>
          <w:numId w:val="3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alerts </w:t>
      </w:r>
    </w:p>
    <w:p w14:paraId="0551A70E">
      <w:pPr>
        <w:keepNext w:val="0"/>
        <w:keepLines w:val="0"/>
        <w:widowControl/>
        <w:numPr>
          <w:ilvl w:val="0"/>
          <w:numId w:val="3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records </w:t>
      </w:r>
    </w:p>
    <w:p w14:paraId="2F10EC4D">
      <w:pPr>
        <w:keepNext w:val="0"/>
        <w:keepLines w:val="0"/>
        <w:widowControl/>
        <w:numPr>
          <w:ilvl w:val="0"/>
          <w:numId w:val="3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summaries </w:t>
      </w:r>
    </w:p>
    <w:p w14:paraId="11BEE37D">
      <w:pPr>
        <w:keepNext w:val="0"/>
        <w:keepLines w:val="0"/>
        <w:widowControl/>
        <w:numPr>
          <w:ilvl w:val="0"/>
          <w:numId w:val="3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Activity logs </w:t>
      </w:r>
    </w:p>
    <w:p w14:paraId="39A21E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allows administrators to manage monitoring activities efficiently.</w:t>
      </w:r>
    </w:p>
    <w:p w14:paraId="608BF05D">
      <w:pPr>
        <w:pStyle w:val="85"/>
        <w:keepNext w:val="0"/>
        <w:keepLines w:val="0"/>
        <w:widowControl/>
        <w:suppressLineNumbers w:val="0"/>
        <w:spacing w:line="480" w:lineRule="auto"/>
        <w:rPr>
          <w:rFonts w:hint="default" w:ascii="Times New Roman" w:hAnsi="Times New Roman" w:cs="Times New Roman"/>
          <w:sz w:val="24"/>
          <w:szCs w:val="24"/>
          <w:lang w:val="en-US"/>
        </w:rPr>
      </w:pPr>
    </w:p>
    <w:p w14:paraId="31F6C690">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Phase 3: Implementation</w:t>
      </w:r>
    </w:p>
    <w:p w14:paraId="4BA17F8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implementation phase involves coding and developing the system.</w:t>
      </w:r>
    </w:p>
    <w:p w14:paraId="18D9550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During this phase, all planned features and functionalities were translated into executable software components.</w:t>
      </w:r>
    </w:p>
    <w:p w14:paraId="567D1AD4">
      <w:pPr>
        <w:pStyle w:val="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Coding Process</w:t>
      </w:r>
    </w:p>
    <w:p w14:paraId="338091D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researchers developed the system using Python.</w:t>
      </w:r>
    </w:p>
    <w:p w14:paraId="55A1B511">
      <w:pPr>
        <w:pStyle w:val="85"/>
        <w:keepNext w:val="0"/>
        <w:keepLines w:val="0"/>
        <w:widowControl/>
        <w:suppressLineNumbers w:val="0"/>
        <w:spacing w:line="480" w:lineRule="auto"/>
        <w:rPr>
          <w:rFonts w:hint="default" w:ascii="Times New Roman" w:hAnsi="Times New Roman" w:cs="Times New Roman"/>
          <w:sz w:val="24"/>
          <w:szCs w:val="24"/>
        </w:rPr>
      </w:pPr>
    </w:p>
    <w:p w14:paraId="5CD437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Development activities included:</w:t>
      </w:r>
    </w:p>
    <w:p w14:paraId="23863C14">
      <w:pPr>
        <w:keepNext w:val="0"/>
        <w:keepLines w:val="0"/>
        <w:widowControl/>
        <w:numPr>
          <w:ilvl w:val="0"/>
          <w:numId w:val="3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Creating packet capture modules </w:t>
      </w:r>
    </w:p>
    <w:p w14:paraId="36F537DE">
      <w:pPr>
        <w:keepNext w:val="0"/>
        <w:keepLines w:val="0"/>
        <w:widowControl/>
        <w:numPr>
          <w:ilvl w:val="0"/>
          <w:numId w:val="3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Developing threat detection functions </w:t>
      </w:r>
    </w:p>
    <w:p w14:paraId="27DB1054">
      <w:pPr>
        <w:keepNext w:val="0"/>
        <w:keepLines w:val="0"/>
        <w:widowControl/>
        <w:numPr>
          <w:ilvl w:val="0"/>
          <w:numId w:val="3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Building database operations </w:t>
      </w:r>
    </w:p>
    <w:p w14:paraId="491DFA32">
      <w:pPr>
        <w:keepNext w:val="0"/>
        <w:keepLines w:val="0"/>
        <w:widowControl/>
        <w:numPr>
          <w:ilvl w:val="0"/>
          <w:numId w:val="3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Designing the web dashboard </w:t>
      </w:r>
    </w:p>
    <w:p w14:paraId="516854E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Each module was developed separately before integration.</w:t>
      </w:r>
    </w:p>
    <w:p w14:paraId="12AA6EF3">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Integration of Scapy and Flask</w:t>
      </w:r>
    </w:p>
    <w:p w14:paraId="0AA52A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was integrated into the system to perform packet capturing and traffic analysis.</w:t>
      </w:r>
    </w:p>
    <w:p w14:paraId="039A089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Its responsibilities include:</w:t>
      </w:r>
    </w:p>
    <w:p w14:paraId="02834D6B">
      <w:pPr>
        <w:keepNext w:val="0"/>
        <w:keepLines w:val="0"/>
        <w:widowControl/>
        <w:numPr>
          <w:ilvl w:val="0"/>
          <w:numId w:val="3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sniffing </w:t>
      </w:r>
    </w:p>
    <w:p w14:paraId="3E3086A1">
      <w:pPr>
        <w:keepNext w:val="0"/>
        <w:keepLines w:val="0"/>
        <w:widowControl/>
        <w:numPr>
          <w:ilvl w:val="0"/>
          <w:numId w:val="3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Traffic inspection </w:t>
      </w:r>
    </w:p>
    <w:p w14:paraId="135212B5">
      <w:pPr>
        <w:keepNext w:val="0"/>
        <w:keepLines w:val="0"/>
        <w:widowControl/>
        <w:numPr>
          <w:ilvl w:val="0"/>
          <w:numId w:val="3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analysis </w:t>
      </w:r>
    </w:p>
    <w:p w14:paraId="57E87ACB">
      <w:pPr>
        <w:keepNext w:val="0"/>
        <w:keepLines w:val="0"/>
        <w:widowControl/>
        <w:numPr>
          <w:ilvl w:val="0"/>
          <w:numId w:val="3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detection </w:t>
      </w:r>
    </w:p>
    <w:p w14:paraId="100F46D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was integrated to provide:</w:t>
      </w:r>
    </w:p>
    <w:p w14:paraId="2431D2CE">
      <w:pPr>
        <w:keepNext w:val="0"/>
        <w:keepLines w:val="0"/>
        <w:widowControl/>
        <w:numPr>
          <w:ilvl w:val="0"/>
          <w:numId w:val="3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Web dashboard functionality </w:t>
      </w:r>
    </w:p>
    <w:p w14:paraId="76489D42">
      <w:pPr>
        <w:keepNext w:val="0"/>
        <w:keepLines w:val="0"/>
        <w:widowControl/>
        <w:numPr>
          <w:ilvl w:val="0"/>
          <w:numId w:val="3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interface management </w:t>
      </w:r>
    </w:p>
    <w:p w14:paraId="066DEC08">
      <w:pPr>
        <w:keepNext w:val="0"/>
        <w:keepLines w:val="0"/>
        <w:widowControl/>
        <w:numPr>
          <w:ilvl w:val="0"/>
          <w:numId w:val="3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display </w:t>
      </w:r>
    </w:p>
    <w:p w14:paraId="094949BD">
      <w:pPr>
        <w:keepNext w:val="0"/>
        <w:keepLines w:val="0"/>
        <w:widowControl/>
        <w:numPr>
          <w:ilvl w:val="0"/>
          <w:numId w:val="3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Log visualization </w:t>
      </w:r>
    </w:p>
    <w:p w14:paraId="3BA3005F">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The integration of Scapy and Flask enabled the creation of a complete monitoring solution.</w:t>
      </w:r>
    </w:p>
    <w:p w14:paraId="0F95A605">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Database Implementation</w:t>
      </w:r>
    </w:p>
    <w:p w14:paraId="1549109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was implemented using SQLite or MySQL.</w:t>
      </w:r>
    </w:p>
    <w:p w14:paraId="215EF75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Database functions include:</w:t>
      </w:r>
    </w:p>
    <w:p w14:paraId="1C3D5E71">
      <w:pPr>
        <w:keepNext w:val="0"/>
        <w:keepLines w:val="0"/>
        <w:widowControl/>
        <w:numPr>
          <w:ilvl w:val="0"/>
          <w:numId w:val="3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Storing alerts </w:t>
      </w:r>
    </w:p>
    <w:p w14:paraId="2C8C2E67">
      <w:pPr>
        <w:keepNext w:val="0"/>
        <w:keepLines w:val="0"/>
        <w:widowControl/>
        <w:numPr>
          <w:ilvl w:val="0"/>
          <w:numId w:val="3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Saving threat records </w:t>
      </w:r>
    </w:p>
    <w:p w14:paraId="3CE27F9E">
      <w:pPr>
        <w:keepNext w:val="0"/>
        <w:keepLines w:val="0"/>
        <w:widowControl/>
        <w:numPr>
          <w:ilvl w:val="0"/>
          <w:numId w:val="3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Recording timestamps </w:t>
      </w:r>
    </w:p>
    <w:p w14:paraId="0A203E03">
      <w:pPr>
        <w:keepNext w:val="0"/>
        <w:keepLines w:val="0"/>
        <w:widowControl/>
        <w:numPr>
          <w:ilvl w:val="0"/>
          <w:numId w:val="3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Managing monitoring logs </w:t>
      </w:r>
    </w:p>
    <w:p w14:paraId="1983E016">
      <w:pPr>
        <w:pStyle w:val="85"/>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This ensures that monitoring data is preserved for future analysis.</w:t>
      </w:r>
    </w:p>
    <w:p w14:paraId="1839AA76">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Phase 4: Testing</w:t>
      </w:r>
    </w:p>
    <w:p w14:paraId="71C72A4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Testing is a critical phase that ensures the quality and reliability of the developed system.</w:t>
      </w:r>
    </w:p>
    <w:p w14:paraId="4C6FE780">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Importance of Testing</w:t>
      </w:r>
    </w:p>
    <w:p w14:paraId="03DA061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Testing helps identify software defects and verifies that all components operate correctly.</w:t>
      </w:r>
    </w:p>
    <w:p w14:paraId="1D18276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ensures that:</w:t>
      </w:r>
    </w:p>
    <w:p w14:paraId="4694F5EA">
      <w:pPr>
        <w:keepNext w:val="0"/>
        <w:keepLines w:val="0"/>
        <w:widowControl/>
        <w:numPr>
          <w:ilvl w:val="0"/>
          <w:numId w:val="3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Features work as intended. </w:t>
      </w:r>
    </w:p>
    <w:p w14:paraId="6C36E552">
      <w:pPr>
        <w:keepNext w:val="0"/>
        <w:keepLines w:val="0"/>
        <w:widowControl/>
        <w:numPr>
          <w:ilvl w:val="0"/>
          <w:numId w:val="3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Errors are corrected. </w:t>
      </w:r>
    </w:p>
    <w:p w14:paraId="051589D1">
      <w:pPr>
        <w:keepNext w:val="0"/>
        <w:keepLines w:val="0"/>
        <w:widowControl/>
        <w:numPr>
          <w:ilvl w:val="0"/>
          <w:numId w:val="3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performance meets requirements. </w:t>
      </w:r>
    </w:p>
    <w:p w14:paraId="63CA5DCC">
      <w:pPr>
        <w:keepNext w:val="0"/>
        <w:keepLines w:val="0"/>
        <w:widowControl/>
        <w:numPr>
          <w:ilvl w:val="0"/>
          <w:numId w:val="3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User expectations are satisfied. </w:t>
      </w:r>
    </w:p>
    <w:p w14:paraId="1D02AFB5">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Without testing, system reliability cannot be guaranteed.</w:t>
      </w:r>
    </w:p>
    <w:p w14:paraId="742990E9">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Testing Objectives</w:t>
      </w:r>
    </w:p>
    <w:p w14:paraId="2E30415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objectives of testing include:</w:t>
      </w:r>
    </w:p>
    <w:p w14:paraId="7AA759F1">
      <w:pPr>
        <w:keepNext w:val="0"/>
        <w:keepLines w:val="0"/>
        <w:widowControl/>
        <w:numPr>
          <w:ilvl w:val="0"/>
          <w:numId w:val="3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Verifying system functionality. </w:t>
      </w:r>
    </w:p>
    <w:p w14:paraId="2B5C2CE9">
      <w:pPr>
        <w:keepNext w:val="0"/>
        <w:keepLines w:val="0"/>
        <w:widowControl/>
        <w:numPr>
          <w:ilvl w:val="0"/>
          <w:numId w:val="3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Identifying software bugs. </w:t>
      </w:r>
    </w:p>
    <w:p w14:paraId="2806A2B1">
      <w:pPr>
        <w:keepNext w:val="0"/>
        <w:keepLines w:val="0"/>
        <w:widowControl/>
        <w:numPr>
          <w:ilvl w:val="0"/>
          <w:numId w:val="3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Evaluating system performance. </w:t>
      </w:r>
    </w:p>
    <w:p w14:paraId="24CF132A">
      <w:pPr>
        <w:keepNext w:val="0"/>
        <w:keepLines w:val="0"/>
        <w:widowControl/>
        <w:numPr>
          <w:ilvl w:val="0"/>
          <w:numId w:val="3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Ensuring accurate threat detection. </w:t>
      </w:r>
    </w:p>
    <w:p w14:paraId="383E5DC8">
      <w:pPr>
        <w:keepNext w:val="0"/>
        <w:keepLines w:val="0"/>
        <w:widowControl/>
        <w:numPr>
          <w:ilvl w:val="0"/>
          <w:numId w:val="3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Confirming proper dashboard operation. </w:t>
      </w:r>
    </w:p>
    <w:p w14:paraId="3E7F04A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underwent Unit Testing, System Testing, and User Acceptance Testing to validate its performance.</w:t>
      </w:r>
    </w:p>
    <w:p w14:paraId="384F8BC9">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Phase 5: Deployment</w:t>
      </w:r>
    </w:p>
    <w:p w14:paraId="4874ECF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Deployment involves installing and operating the completed system within the intended environment.</w:t>
      </w:r>
    </w:p>
    <w:p w14:paraId="176991B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Installation Process</w:t>
      </w:r>
    </w:p>
    <w:p w14:paraId="369C72C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deployment process includes:</w:t>
      </w:r>
    </w:p>
    <w:p w14:paraId="57A48AD0">
      <w:pPr>
        <w:keepNext w:val="0"/>
        <w:keepLines w:val="0"/>
        <w:widowControl/>
        <w:numPr>
          <w:ilvl w:val="0"/>
          <w:numId w:val="4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Installing Python dependencies </w:t>
      </w:r>
    </w:p>
    <w:p w14:paraId="7654DB29">
      <w:pPr>
        <w:keepNext w:val="0"/>
        <w:keepLines w:val="0"/>
        <w:widowControl/>
        <w:numPr>
          <w:ilvl w:val="0"/>
          <w:numId w:val="4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Configuring Scapy </w:t>
      </w:r>
    </w:p>
    <w:p w14:paraId="273D884D">
      <w:pPr>
        <w:keepNext w:val="0"/>
        <w:keepLines w:val="0"/>
        <w:widowControl/>
        <w:numPr>
          <w:ilvl w:val="0"/>
          <w:numId w:val="4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Setting up Flask </w:t>
      </w:r>
    </w:p>
    <w:p w14:paraId="34D28045">
      <w:pPr>
        <w:keepNext w:val="0"/>
        <w:keepLines w:val="0"/>
        <w:widowControl/>
        <w:numPr>
          <w:ilvl w:val="0"/>
          <w:numId w:val="4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Creating the database </w:t>
      </w:r>
    </w:p>
    <w:p w14:paraId="1ED489DF">
      <w:pPr>
        <w:keepNext w:val="0"/>
        <w:keepLines w:val="0"/>
        <w:widowControl/>
        <w:numPr>
          <w:ilvl w:val="0"/>
          <w:numId w:val="4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Launching the web application </w:t>
      </w:r>
    </w:p>
    <w:p w14:paraId="3857232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steps prepare the system for operation.</w:t>
      </w:r>
    </w:p>
    <w:p w14:paraId="456A599D">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Local Network Configuration</w:t>
      </w:r>
    </w:p>
    <w:p w14:paraId="2B675A1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is configured within a local network environment.</w:t>
      </w:r>
    </w:p>
    <w:p w14:paraId="7D9D61B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Configuration activities include:</w:t>
      </w:r>
    </w:p>
    <w:p w14:paraId="4D433BA1">
      <w:pPr>
        <w:keepNext w:val="0"/>
        <w:keepLines w:val="0"/>
        <w:widowControl/>
        <w:numPr>
          <w:ilvl w:val="0"/>
          <w:numId w:val="4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Connecting monitoring devices </w:t>
      </w:r>
    </w:p>
    <w:p w14:paraId="2450927F">
      <w:pPr>
        <w:keepNext w:val="0"/>
        <w:keepLines w:val="0"/>
        <w:widowControl/>
        <w:numPr>
          <w:ilvl w:val="0"/>
          <w:numId w:val="4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Enabling packet capture </w:t>
      </w:r>
    </w:p>
    <w:p w14:paraId="37F2A4BF">
      <w:pPr>
        <w:keepNext w:val="0"/>
        <w:keepLines w:val="0"/>
        <w:widowControl/>
        <w:numPr>
          <w:ilvl w:val="0"/>
          <w:numId w:val="4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Configuring dashboard access </w:t>
      </w:r>
    </w:p>
    <w:p w14:paraId="37F66103">
      <w:pPr>
        <w:keepNext w:val="0"/>
        <w:keepLines w:val="0"/>
        <w:widowControl/>
        <w:numPr>
          <w:ilvl w:val="0"/>
          <w:numId w:val="4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Establishing database connections </w:t>
      </w:r>
    </w:p>
    <w:p w14:paraId="04B0186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ensures that the system can monitor network activities effectively.</w:t>
      </w:r>
    </w:p>
    <w:p w14:paraId="69BC7577">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Phase 6: Maintenance</w:t>
      </w:r>
    </w:p>
    <w:p w14:paraId="4D3E81C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Maintenance is the final phase of the Waterfall Model.</w:t>
      </w:r>
    </w:p>
    <w:p w14:paraId="2224543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Its purpose is to ensure the continued effectiveness of the system after deployment.</w:t>
      </w:r>
    </w:p>
    <w:p w14:paraId="5634C5A6">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Future Updates</w:t>
      </w:r>
    </w:p>
    <w:p w14:paraId="3D34938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Future updates may include:</w:t>
      </w:r>
    </w:p>
    <w:p w14:paraId="1F31C266">
      <w:pPr>
        <w:keepNext w:val="0"/>
        <w:keepLines w:val="0"/>
        <w:widowControl/>
        <w:numPr>
          <w:ilvl w:val="0"/>
          <w:numId w:val="4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Additional threat detection features </w:t>
      </w:r>
    </w:p>
    <w:p w14:paraId="7124A476">
      <w:pPr>
        <w:keepNext w:val="0"/>
        <w:keepLines w:val="0"/>
        <w:widowControl/>
        <w:numPr>
          <w:ilvl w:val="0"/>
          <w:numId w:val="4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Improved dashboard functionality </w:t>
      </w:r>
    </w:p>
    <w:p w14:paraId="2F4989EE">
      <w:pPr>
        <w:keepNext w:val="0"/>
        <w:keepLines w:val="0"/>
        <w:widowControl/>
        <w:numPr>
          <w:ilvl w:val="0"/>
          <w:numId w:val="4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Enhanced reporting capabilities </w:t>
      </w:r>
    </w:p>
    <w:p w14:paraId="3C76E54D">
      <w:pPr>
        <w:keepNext w:val="0"/>
        <w:keepLines w:val="0"/>
        <w:widowControl/>
        <w:numPr>
          <w:ilvl w:val="0"/>
          <w:numId w:val="4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Expanded monitoring coverage </w:t>
      </w:r>
    </w:p>
    <w:p w14:paraId="4C5F16DD">
      <w:pPr>
        <w:pStyle w:val="3"/>
        <w:keepNext w:val="0"/>
        <w:keepLines w:val="0"/>
        <w:widowControl/>
        <w:suppressLineNumbers w:val="0"/>
        <w:spacing w:line="480" w:lineRule="auto"/>
        <w:rPr>
          <w:rFonts w:hint="default" w:ascii="Times New Roman" w:hAnsi="Times New Roman" w:cs="Times New Roman"/>
          <w:sz w:val="28"/>
          <w:szCs w:val="28"/>
        </w:rPr>
      </w:pPr>
    </w:p>
    <w:p w14:paraId="03FC4064">
      <w:pPr>
        <w:pStyle w:val="3"/>
        <w:keepNext w:val="0"/>
        <w:keepLines w:val="0"/>
        <w:widowControl/>
        <w:suppressLineNumbers w:val="0"/>
        <w:spacing w:line="480" w:lineRule="auto"/>
        <w:rPr>
          <w:rFonts w:hint="default" w:ascii="Times New Roman" w:hAnsi="Times New Roman" w:cs="Times New Roman"/>
          <w:sz w:val="28"/>
          <w:szCs w:val="28"/>
        </w:rPr>
      </w:pPr>
    </w:p>
    <w:p w14:paraId="731F7672">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Bug Fixes</w:t>
      </w:r>
    </w:p>
    <w:p w14:paraId="1AD0A7D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Software bugs identified after deployment will be corrected to maintain system stability and performance.</w:t>
      </w:r>
    </w:p>
    <w:p w14:paraId="1EA5F923">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Security Improvements</w:t>
      </w:r>
    </w:p>
    <w:p w14:paraId="7CCFA79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 cybersecurity threats continue to evolve, security updates may be implemented to improve threat detection capabilities and protect stored monitoring data.</w:t>
      </w:r>
    </w:p>
    <w:p w14:paraId="19F6CDA5">
      <w:pPr>
        <w:pStyle w:val="85"/>
        <w:keepNext w:val="0"/>
        <w:keepLines w:val="0"/>
        <w:widowControl/>
        <w:suppressLineNumbers w:val="0"/>
        <w:spacing w:line="480" w:lineRule="auto"/>
        <w:rPr>
          <w:rFonts w:hint="default" w:ascii="Times New Roman" w:hAnsi="Times New Roman" w:cs="Times New Roman"/>
          <w:b/>
          <w:bCs/>
          <w:sz w:val="28"/>
          <w:szCs w:val="28"/>
          <w:lang w:val="en-US"/>
        </w:rPr>
      </w:pPr>
      <w:r>
        <w:rPr>
          <w:rFonts w:hint="default" w:ascii="Times New Roman" w:hAnsi="Times New Roman" w:cs="Times New Roman"/>
          <w:sz w:val="24"/>
          <w:szCs w:val="24"/>
        </w:rPr>
        <w:t>Through continuous maintenance, the Automated Network Threat Detection and Management System can remain effective, reliable, and relevant to the security needs of small office environments.</w:t>
      </w:r>
    </w:p>
    <w:p w14:paraId="34FE1B8C">
      <w:pPr>
        <w:pStyle w:val="2"/>
        <w:keepNext w:val="0"/>
        <w:keepLines w:val="0"/>
        <w:widowControl/>
        <w:suppressLineNumbers w:val="0"/>
        <w:spacing w:line="480" w:lineRule="auto"/>
        <w:rPr>
          <w:rFonts w:hint="default" w:ascii="Times New Roman" w:hAnsi="Times New Roman" w:cs="Times New Roman"/>
          <w:b/>
          <w:bCs/>
          <w:sz w:val="28"/>
          <w:szCs w:val="28"/>
        </w:rPr>
      </w:pPr>
      <w:r>
        <w:rPr>
          <w:rFonts w:hint="default" w:ascii="Times New Roman" w:hAnsi="Times New Roman" w:cs="Times New Roman"/>
          <w:b/>
          <w:bCs/>
          <w:sz w:val="28"/>
          <w:szCs w:val="28"/>
        </w:rPr>
        <w:t>3.3 System Architecture</w:t>
      </w:r>
    </w:p>
    <w:p w14:paraId="696EF2F3">
      <w:pPr>
        <w:pStyle w:val="85"/>
        <w:keepNext w:val="0"/>
        <w:keepLines w:val="0"/>
        <w:widowControl/>
        <w:suppressLineNumbers w:val="0"/>
        <w:spacing w:before="0" w:beforeAutospacing="1" w:after="0" w:afterAutospacing="1" w:line="480" w:lineRule="auto"/>
        <w:ind w:left="0" w:right="0"/>
      </w:pPr>
      <w:r>
        <w:t xml:space="preserve">The proposed </w:t>
      </w:r>
      <w:r>
        <w:rPr>
          <w:rStyle w:val="92"/>
        </w:rPr>
        <w:t>Host-Based Automated Network Threat Detection and Management System</w:t>
      </w:r>
      <w:r>
        <w:t xml:space="preserve"> follows a layered architecture designed to monitor and analyze network traffic directly from a protected host computer. Unlike traditional network-wide monitoring systems that inspect traffic across an entire Local Area Network (LAN), the proposed system focuses only on the traffic that passes through the host computer where the application is installed.</w:t>
      </w:r>
    </w:p>
    <w:p w14:paraId="39ACA6F7">
      <w:pPr>
        <w:pStyle w:val="85"/>
        <w:keepNext w:val="0"/>
        <w:keepLines w:val="0"/>
        <w:widowControl/>
        <w:suppressLineNumbers w:val="0"/>
        <w:spacing w:line="480" w:lineRule="auto"/>
      </w:pPr>
      <w:r>
        <w:t>The system captures incoming and outgoing packets through the host computer's network interface using the Scapy library. Captured packets are forwarded to the Threat Detection Engine, where they are analyzed using predefined detection rules to identify suspicious network activities such as abnormal traffic patterns, repeated connection attempts, unknown IP addresses, and other potential security threats. Once suspicious activities are detected, the system generates alerts and stores all monitoring records in the database.</w:t>
      </w:r>
    </w:p>
    <w:p w14:paraId="5D3C78A8">
      <w:pPr>
        <w:pStyle w:val="85"/>
        <w:keepNext w:val="0"/>
        <w:keepLines w:val="0"/>
        <w:widowControl/>
        <w:suppressLineNumbers w:val="0"/>
        <w:spacing w:line="480" w:lineRule="auto"/>
      </w:pPr>
      <w:r>
        <w:t>The stored information is then retrieved and presented through a Flask-based web dashboard, allowing administrators to monitor security events, review historical logs, and manage detected threats using a user-friendly browser interface.</w:t>
      </w:r>
    </w:p>
    <w:p w14:paraId="7A17201C">
      <w:pPr>
        <w:pStyle w:val="85"/>
        <w:keepNext w:val="0"/>
        <w:keepLines w:val="0"/>
        <w:widowControl/>
        <w:suppressLineNumbers w:val="0"/>
        <w:spacing w:line="480" w:lineRule="auto"/>
      </w:pPr>
      <w:r>
        <w:t>This architecture provides an efficient and lightweight monitoring solution suitable for small office environments by reducing deployment complexity while improving endpoint security.</w:t>
      </w:r>
    </w:p>
    <w:p w14:paraId="3BA5638D">
      <w:pPr>
        <w:pStyle w:val="85"/>
        <w:keepNext w:val="0"/>
        <w:keepLines w:val="0"/>
        <w:widowControl/>
        <w:suppressLineNumbers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Figure System Architecture</w:t>
      </w:r>
    </w:p>
    <w:p w14:paraId="087448B1">
      <w:pPr>
        <w:pStyle w:val="85"/>
        <w:keepNext w:val="0"/>
        <w:keepLines w:val="0"/>
        <w:widowControl/>
        <w:numPr>
          <w:ilvl w:val="0"/>
          <w:numId w:val="43"/>
        </w:numPr>
        <w:suppressLineNumbers w:val="0"/>
        <w:spacing w:line="480" w:lineRule="auto"/>
        <w:ind w:left="420" w:leftChars="0" w:hanging="420" w:firstLineChars="0"/>
        <w:rPr>
          <w:rFonts w:hint="default" w:ascii="Times New Roman" w:hAnsi="Times New Roman" w:eastAsia="SimSun" w:cs="Times New Roman"/>
          <w:sz w:val="24"/>
          <w:szCs w:val="24"/>
        </w:rPr>
      </w:pPr>
      <w:r>
        <w:rPr>
          <w:rFonts w:hint="default" w:cs="Times New Roman"/>
          <w:sz w:val="24"/>
          <w:szCs w:val="24"/>
          <w:lang w:val="en-PH"/>
        </w:rPr>
        <w:t>Host Computer</w:t>
      </w:r>
    </w:p>
    <w:p w14:paraId="4774042D">
      <w:pPr>
        <w:pStyle w:val="85"/>
        <w:keepNext w:val="0"/>
        <w:keepLines w:val="0"/>
        <w:widowControl/>
        <w:numPr>
          <w:ilvl w:val="0"/>
          <w:numId w:val="43"/>
        </w:numPr>
        <w:suppressLineNumbers w:val="0"/>
        <w:spacing w:line="480" w:lineRule="auto"/>
        <w:ind w:left="420" w:leftChars="0" w:hanging="420" w:firstLineChars="0"/>
        <w:rPr>
          <w:rFonts w:hint="default" w:ascii="Times New Roman" w:hAnsi="Times New Roman" w:eastAsia="SimSun" w:cs="Times New Roman"/>
          <w:sz w:val="24"/>
          <w:szCs w:val="24"/>
        </w:rPr>
      </w:pPr>
      <w:r>
        <w:rPr>
          <w:rFonts w:hint="default" w:cs="Times New Roman"/>
          <w:sz w:val="24"/>
          <w:szCs w:val="24"/>
          <w:lang w:val="en-PH"/>
        </w:rPr>
        <w:t>Scapy Packet Capture</w:t>
      </w:r>
    </w:p>
    <w:p w14:paraId="66CBDEFC">
      <w:pPr>
        <w:pStyle w:val="85"/>
        <w:keepNext w:val="0"/>
        <w:keepLines w:val="0"/>
        <w:widowControl/>
        <w:numPr>
          <w:ilvl w:val="0"/>
          <w:numId w:val="43"/>
        </w:numPr>
        <w:suppressLineNumbers w:val="0"/>
        <w:spacing w:line="480" w:lineRule="auto"/>
        <w:ind w:left="420" w:leftChars="0" w:hanging="420" w:firstLineChars="0"/>
        <w:rPr>
          <w:rFonts w:hint="default" w:ascii="Times New Roman" w:hAnsi="Times New Roman" w:eastAsia="SimSun" w:cs="Times New Roman"/>
          <w:sz w:val="24"/>
          <w:szCs w:val="24"/>
        </w:rPr>
      </w:pPr>
      <w:r>
        <w:rPr>
          <w:rFonts w:hint="default" w:cs="Times New Roman"/>
          <w:sz w:val="24"/>
          <w:szCs w:val="24"/>
          <w:lang w:val="en-PH"/>
        </w:rPr>
        <w:t>Threat Detection Engine</w:t>
      </w:r>
    </w:p>
    <w:p w14:paraId="7B10A9D1">
      <w:pPr>
        <w:pStyle w:val="85"/>
        <w:keepNext w:val="0"/>
        <w:keepLines w:val="0"/>
        <w:widowControl/>
        <w:numPr>
          <w:ilvl w:val="0"/>
          <w:numId w:val="43"/>
        </w:numPr>
        <w:suppressLineNumbers w:val="0"/>
        <w:spacing w:line="480" w:lineRule="auto"/>
        <w:ind w:left="420" w:leftChars="0" w:hanging="420" w:firstLineChars="0"/>
        <w:rPr>
          <w:rFonts w:hint="default" w:ascii="Times New Roman" w:hAnsi="Times New Roman" w:eastAsia="SimSun" w:cs="Times New Roman"/>
          <w:sz w:val="24"/>
          <w:szCs w:val="24"/>
        </w:rPr>
      </w:pPr>
      <w:r>
        <w:rPr>
          <w:rFonts w:hint="default" w:cs="Times New Roman"/>
          <w:sz w:val="24"/>
          <w:szCs w:val="24"/>
          <w:lang w:val="en-PH"/>
        </w:rPr>
        <w:t>Data Base SQLite / MySQL</w:t>
      </w:r>
    </w:p>
    <w:p w14:paraId="06EC97D3">
      <w:pPr>
        <w:pStyle w:val="85"/>
        <w:keepNext w:val="0"/>
        <w:keepLines w:val="0"/>
        <w:widowControl/>
        <w:numPr>
          <w:ilvl w:val="0"/>
          <w:numId w:val="43"/>
        </w:numPr>
        <w:suppressLineNumbers w:val="0"/>
        <w:spacing w:line="480" w:lineRule="auto"/>
        <w:ind w:left="420" w:leftChars="0" w:hanging="420" w:firstLineChars="0"/>
        <w:rPr>
          <w:rFonts w:hint="default" w:ascii="Times New Roman" w:hAnsi="Times New Roman" w:eastAsia="SimSun" w:cs="Times New Roman"/>
          <w:sz w:val="24"/>
          <w:szCs w:val="24"/>
        </w:rPr>
      </w:pPr>
      <w:r>
        <w:rPr>
          <w:rFonts w:hint="default" w:cs="Times New Roman"/>
          <w:sz w:val="24"/>
          <w:szCs w:val="24"/>
          <w:lang w:val="en-PH"/>
        </w:rPr>
        <w:t>Flask  DashBoard</w:t>
      </w:r>
    </w:p>
    <w:p w14:paraId="741C5BCE">
      <w:pPr>
        <w:pStyle w:val="85"/>
        <w:keepNext w:val="0"/>
        <w:keepLines w:val="0"/>
        <w:widowControl/>
        <w:numPr>
          <w:ilvl w:val="0"/>
          <w:numId w:val="43"/>
        </w:numPr>
        <w:suppressLineNumbers w:val="0"/>
        <w:spacing w:line="480" w:lineRule="auto"/>
        <w:ind w:left="420" w:leftChars="0" w:hanging="420" w:firstLineChars="0"/>
        <w:rPr>
          <w:rFonts w:hint="default" w:ascii="Times New Roman" w:hAnsi="Times New Roman" w:eastAsia="SimSun" w:cs="Times New Roman"/>
          <w:sz w:val="24"/>
          <w:szCs w:val="24"/>
        </w:rPr>
      </w:pPr>
      <w:r>
        <w:rPr>
          <w:rFonts w:hint="default" w:cs="Times New Roman"/>
          <w:sz w:val="24"/>
          <w:szCs w:val="24"/>
          <w:lang w:val="en-PH"/>
        </w:rPr>
        <w:t>Administrator</w:t>
      </w:r>
    </w:p>
    <w:p w14:paraId="7DDB7FE8">
      <w:pPr>
        <w:rPr>
          <w:rFonts w:hint="default"/>
        </w:rPr>
      </w:pPr>
    </w:p>
    <w:p w14:paraId="150A8D3D">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System Architecture Components</w:t>
      </w:r>
    </w:p>
    <w:p w14:paraId="299F3EE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1. Host Computer</w:t>
      </w:r>
    </w:p>
    <w:p w14:paraId="3164812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Host Computer serves as the primary monitoring point of the proposed system. It is the workstation where the Host-Based Automated Network Threat Detection and Management System is installed and executed.</w:t>
      </w:r>
    </w:p>
    <w:p w14:paraId="62EB4FE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application continuously observes all incoming and outgoing network communications that pass through the host computer's network interface. Since monitoring occurs directly on the endpoint, the system provides detailed visibility into the host's network activities while minimizing the need for additional networking hardware.</w:t>
      </w:r>
    </w:p>
    <w:p w14:paraId="4A140D89">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2. Scapy Packet Capture Module</w:t>
      </w:r>
    </w:p>
    <w:p w14:paraId="0E0F0AE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Scapy Packet Capture Module is responsible for collecting network packets transmitted through the host computer's network interface.</w:t>
      </w:r>
    </w:p>
    <w:p w14:paraId="6DADC23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captures packet information such as:</w:t>
      </w:r>
    </w:p>
    <w:p w14:paraId="2A5FDE6B">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 IP Address </w:t>
      </w:r>
    </w:p>
    <w:p w14:paraId="58BB0BE4">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Destination IP Address </w:t>
      </w:r>
    </w:p>
    <w:p w14:paraId="79390D4F">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Protocol Type </w:t>
      </w:r>
    </w:p>
    <w:p w14:paraId="48F6C120">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Port Number </w:t>
      </w:r>
    </w:p>
    <w:p w14:paraId="29CA0EA7">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Size </w:t>
      </w:r>
    </w:p>
    <w:p w14:paraId="48575F07">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Timestamp </w:t>
      </w:r>
    </w:p>
    <w:p w14:paraId="563FD210">
      <w:pPr>
        <w:keepNext w:val="0"/>
        <w:keepLines w:val="0"/>
        <w:widowControl/>
        <w:numPr>
          <w:ilvl w:val="0"/>
          <w:numId w:val="4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Header Information </w:t>
      </w:r>
    </w:p>
    <w:p w14:paraId="7FDEBFC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captured packets serve as the primary source of information for identifying suspicious communication activities.</w:t>
      </w:r>
    </w:p>
    <w:p w14:paraId="1DE8C61A">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 Threat Detection Engine</w:t>
      </w:r>
    </w:p>
    <w:p w14:paraId="49F09D9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Threat Detection Engine analyzes packets collected by the Scapy module.</w:t>
      </w:r>
    </w:p>
    <w:p w14:paraId="0B14C48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engine evaluates packet characteristics using predefined rule-based detection techniques. It identifies unusual behaviors including:</w:t>
      </w:r>
    </w:p>
    <w:p w14:paraId="064B4F85">
      <w:pPr>
        <w:keepNext w:val="0"/>
        <w:keepLines w:val="0"/>
        <w:widowControl/>
        <w:numPr>
          <w:ilvl w:val="0"/>
          <w:numId w:val="4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Unknown IP communication </w:t>
      </w:r>
    </w:p>
    <w:p w14:paraId="250B411B">
      <w:pPr>
        <w:keepNext w:val="0"/>
        <w:keepLines w:val="0"/>
        <w:widowControl/>
        <w:numPr>
          <w:ilvl w:val="0"/>
          <w:numId w:val="4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Excessive packet transmission </w:t>
      </w:r>
    </w:p>
    <w:p w14:paraId="60ACD129">
      <w:pPr>
        <w:keepNext w:val="0"/>
        <w:keepLines w:val="0"/>
        <w:widowControl/>
        <w:numPr>
          <w:ilvl w:val="0"/>
          <w:numId w:val="4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Suspicious protocol usage </w:t>
      </w:r>
    </w:p>
    <w:p w14:paraId="0D1C5C91">
      <w:pPr>
        <w:keepNext w:val="0"/>
        <w:keepLines w:val="0"/>
        <w:widowControl/>
        <w:numPr>
          <w:ilvl w:val="0"/>
          <w:numId w:val="4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Abnormal traffic behavior </w:t>
      </w:r>
    </w:p>
    <w:p w14:paraId="199E6552">
      <w:pPr>
        <w:keepNext w:val="0"/>
        <w:keepLines w:val="0"/>
        <w:widowControl/>
        <w:numPr>
          <w:ilvl w:val="0"/>
          <w:numId w:val="4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Repeated connection attempts </w:t>
      </w:r>
    </w:p>
    <w:p w14:paraId="4FF3A5AF">
      <w:pPr>
        <w:keepNext w:val="0"/>
        <w:keepLines w:val="0"/>
        <w:widowControl/>
        <w:numPr>
          <w:ilvl w:val="0"/>
          <w:numId w:val="4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Potential malicious communication </w:t>
      </w:r>
    </w:p>
    <w:p w14:paraId="79BAD2D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Whenever suspicious behavior is identified, the engine automatically generates security alerts and forwards monitoring information to the database.</w:t>
      </w:r>
    </w:p>
    <w:p w14:paraId="44BD1FBF">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4. Database Layer</w:t>
      </w:r>
    </w:p>
    <w:p w14:paraId="3F5D405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Layer stores all monitoring information generated by the system.</w:t>
      </w:r>
    </w:p>
    <w:p w14:paraId="55464DC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Stored information includes:</w:t>
      </w:r>
    </w:p>
    <w:p w14:paraId="1CDC1FF0">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ID </w:t>
      </w:r>
    </w:p>
    <w:p w14:paraId="2EEE0050">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Type </w:t>
      </w:r>
    </w:p>
    <w:p w14:paraId="042D4D3D">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 IP Address </w:t>
      </w:r>
    </w:p>
    <w:p w14:paraId="6772D7BD">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Destination IP Address </w:t>
      </w:r>
    </w:p>
    <w:p w14:paraId="3C14D7D2">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Protocol </w:t>
      </w:r>
    </w:p>
    <w:p w14:paraId="70283DBA">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Description </w:t>
      </w:r>
    </w:p>
    <w:p w14:paraId="433DAC07">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Timestamp </w:t>
      </w:r>
    </w:p>
    <w:p w14:paraId="5235D798">
      <w:pPr>
        <w:keepNext w:val="0"/>
        <w:keepLines w:val="0"/>
        <w:widowControl/>
        <w:numPr>
          <w:ilvl w:val="0"/>
          <w:numId w:val="46"/>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Actions </w:t>
      </w:r>
    </w:p>
    <w:p w14:paraId="5AA70CB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enables historical analysis, report generation, and future investigation of detected security incidents.</w:t>
      </w:r>
    </w:p>
    <w:p w14:paraId="20E19D2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SQLite or MySQL may be used depending on deployment requirements.</w:t>
      </w:r>
    </w:p>
    <w:p w14:paraId="43B11A8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5. Flask Web Dashboard</w:t>
      </w:r>
    </w:p>
    <w:p w14:paraId="4334A1D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Flask Dashboard serves as the graphical interface of the system.</w:t>
      </w:r>
    </w:p>
    <w:p w14:paraId="5ADC005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retrieves monitoring information from the database and displays:</w:t>
      </w:r>
    </w:p>
    <w:p w14:paraId="467F4BC7">
      <w:pPr>
        <w:keepNext w:val="0"/>
        <w:keepLines w:val="0"/>
        <w:widowControl/>
        <w:numPr>
          <w:ilvl w:val="0"/>
          <w:numId w:val="4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Real-time alerts </w:t>
      </w:r>
    </w:p>
    <w:p w14:paraId="2B5CF5D2">
      <w:pPr>
        <w:keepNext w:val="0"/>
        <w:keepLines w:val="0"/>
        <w:widowControl/>
        <w:numPr>
          <w:ilvl w:val="0"/>
          <w:numId w:val="4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Detected threats </w:t>
      </w:r>
    </w:p>
    <w:p w14:paraId="48F4E5D4">
      <w:pPr>
        <w:keepNext w:val="0"/>
        <w:keepLines w:val="0"/>
        <w:widowControl/>
        <w:numPr>
          <w:ilvl w:val="0"/>
          <w:numId w:val="4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summaries </w:t>
      </w:r>
    </w:p>
    <w:p w14:paraId="06C8AC22">
      <w:pPr>
        <w:keepNext w:val="0"/>
        <w:keepLines w:val="0"/>
        <w:widowControl/>
        <w:numPr>
          <w:ilvl w:val="0"/>
          <w:numId w:val="4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statistics </w:t>
      </w:r>
    </w:p>
    <w:p w14:paraId="70DD8988">
      <w:pPr>
        <w:keepNext w:val="0"/>
        <w:keepLines w:val="0"/>
        <w:widowControl/>
        <w:numPr>
          <w:ilvl w:val="0"/>
          <w:numId w:val="4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Historical logs </w:t>
      </w:r>
    </w:p>
    <w:p w14:paraId="65EC9879">
      <w:pPr>
        <w:keepNext w:val="0"/>
        <w:keepLines w:val="0"/>
        <w:widowControl/>
        <w:numPr>
          <w:ilvl w:val="0"/>
          <w:numId w:val="4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and filtering options </w:t>
      </w:r>
    </w:p>
    <w:p w14:paraId="568BA1E3">
      <w:pPr>
        <w:pStyle w:val="85"/>
        <w:keepNext w:val="0"/>
        <w:keepLines w:val="0"/>
        <w:widowControl/>
        <w:suppressLineNumbers w:val="0"/>
        <w:spacing w:line="480" w:lineRule="auto"/>
        <w:rPr>
          <w:rStyle w:val="92"/>
          <w:rFonts w:hint="default" w:ascii="Times New Roman" w:hAnsi="Times New Roman" w:cs="Times New Roman"/>
          <w:sz w:val="24"/>
          <w:szCs w:val="24"/>
        </w:rPr>
      </w:pPr>
      <w:r>
        <w:rPr>
          <w:rFonts w:hint="default" w:ascii="Times New Roman" w:hAnsi="Times New Roman" w:cs="Times New Roman"/>
          <w:sz w:val="24"/>
          <w:szCs w:val="24"/>
        </w:rPr>
        <w:t>The dashboard allows administrators to monitor security events through any supported web browser connected to the host computer.</w:t>
      </w:r>
    </w:p>
    <w:p w14:paraId="46419BF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6. Administrator</w:t>
      </w:r>
    </w:p>
    <w:p w14:paraId="07DBC9B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Administrator is the authorized user responsible for monitoring, reviewing, and managing detected threats.</w:t>
      </w:r>
    </w:p>
    <w:p w14:paraId="6A526A7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administrator can:</w:t>
      </w:r>
    </w:p>
    <w:p w14:paraId="47C2370A">
      <w:pPr>
        <w:keepNext w:val="0"/>
        <w:keepLines w:val="0"/>
        <w:widowControl/>
        <w:numPr>
          <w:ilvl w:val="0"/>
          <w:numId w:val="4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View alerts </w:t>
      </w:r>
    </w:p>
    <w:p w14:paraId="5969F865">
      <w:pPr>
        <w:keepNext w:val="0"/>
        <w:keepLines w:val="0"/>
        <w:widowControl/>
        <w:numPr>
          <w:ilvl w:val="0"/>
          <w:numId w:val="4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Review monitoring logs </w:t>
      </w:r>
    </w:p>
    <w:p w14:paraId="304AD420">
      <w:pPr>
        <w:keepNext w:val="0"/>
        <w:keepLines w:val="0"/>
        <w:widowControl/>
        <w:numPr>
          <w:ilvl w:val="0"/>
          <w:numId w:val="4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Search historical records </w:t>
      </w:r>
    </w:p>
    <w:p w14:paraId="3E963883">
      <w:pPr>
        <w:keepNext w:val="0"/>
        <w:keepLines w:val="0"/>
        <w:widowControl/>
        <w:numPr>
          <w:ilvl w:val="0"/>
          <w:numId w:val="4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Generate reports </w:t>
      </w:r>
    </w:p>
    <w:p w14:paraId="1BD834FC">
      <w:pPr>
        <w:keepNext w:val="0"/>
        <w:keepLines w:val="0"/>
        <w:widowControl/>
        <w:numPr>
          <w:ilvl w:val="0"/>
          <w:numId w:val="48"/>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Manage detected threat information</w:t>
      </w:r>
    </w:p>
    <w:p w14:paraId="0D659F31">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Summary of the System Architecture</w:t>
      </w:r>
    </w:p>
    <w:p w14:paraId="480DCDC6">
      <w:pPr>
        <w:pStyle w:val="85"/>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The proposed Automated Network Threat Detection and Management System utilizes a layered architecture consisting of the Network Layer, Monitoring Layer, Database Layer, Application Layer, and User Layer. Each layer performs a specific function that contributes to the overall operation of the system. Through the integration of Scapy for packet analysis, Flask for web-based monitoring, and a database for data storage, the system provides an efficient and centralized solution for monitoring local network activities, detecting suspicious behavior, and improving network security within small office environments.</w:t>
      </w:r>
    </w:p>
    <w:p w14:paraId="38D3A19A">
      <w:pPr>
        <w:pStyle w:val="2"/>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3.4 Functional Requirements</w:t>
      </w:r>
    </w:p>
    <w:p w14:paraId="05F9FA5B">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functional requirements define the specific operations and services that 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xml:space="preserve"> must perform to achieve its intended objectives. These requirements describe how the system interacts with users, processes information, detects security threats, stores monitoring records, and presents information through the web-based dashboard. Each function contributes to ensuring that the system operates efficiently, accurately, and consistently while providing administrators with sufficient information to monitor the security status of the protected host computer.</w:t>
      </w:r>
    </w:p>
    <w:p w14:paraId="4126D2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Unlike traditional network monitoring systems that observe an entire network infrastructure, the proposed system focuses on monitoring the network activities of a single host computer where the application is installed. By capturing packets directly from the host computer's network interface, the system provides detailed visibility into incoming and outgoing communications, allowing suspicious activities to be identified in real time.</w:t>
      </w:r>
    </w:p>
    <w:p w14:paraId="0A39802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shall perform the following functional requirements:</w:t>
      </w:r>
    </w:p>
    <w:p w14:paraId="79F60590">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3.4.1 Packet Capture</w:t>
      </w:r>
    </w:p>
    <w:p w14:paraId="6A9106A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continuously capture incoming and outgoing network packets from the host computer's network interface using the Scapy Python library.</w:t>
      </w:r>
    </w:p>
    <w:p w14:paraId="69A2A37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capture serves as the primary data collection process of the monitoring system. Every communication passing through the host computer is inspected to collect information necessary for threat analysis. The captured packet information includes the source and destination IP addresses, communication protocol, port numbers, packet size, timestamps, and other protocol header information.</w:t>
      </w:r>
    </w:p>
    <w:p w14:paraId="6A699DF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Continuous packet capturing allows the system to maintain real-time awareness of network communications occurring on the protected host computer. This process forms the foundation for all succeeding monitoring and threat detection activities.</w:t>
      </w:r>
    </w:p>
    <w:p w14:paraId="10923715">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3.4.2 Real-Time Traffic Monitoring</w:t>
      </w:r>
    </w:p>
    <w:p w14:paraId="560AABE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monitor all incoming and outgoing network traffic in real time.</w:t>
      </w:r>
    </w:p>
    <w:p w14:paraId="6BD5798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Real-time monitoring enables the application to continuously observe communication activities without requiring manual intervention from the administrator. As packets are captured, they are immediately processed and analyzed to determine whether they represent normal or suspicious network behavior.</w:t>
      </w:r>
    </w:p>
    <w:p w14:paraId="6610248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Continuous monitoring improves the organization's ability to detect potential security incidents during their early stages, minimizing the possibility of successful cyberattacks and reducing incident response time.</w:t>
      </w:r>
    </w:p>
    <w:p w14:paraId="34D9616F">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3.4.3 Packet Analysis</w:t>
      </w:r>
    </w:p>
    <w:p w14:paraId="1EFC02F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analyze captured packet information to identify communication characteristics and network behavior.</w:t>
      </w:r>
    </w:p>
    <w:p w14:paraId="13FC63C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Each captured packet shall be examined according to predefined parameters such as:</w:t>
      </w:r>
    </w:p>
    <w:p w14:paraId="2772BE2C">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 IP Address </w:t>
      </w:r>
    </w:p>
    <w:p w14:paraId="72CACA2C">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Destination IP Address </w:t>
      </w:r>
    </w:p>
    <w:p w14:paraId="798354ED">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Protocol Type </w:t>
      </w:r>
    </w:p>
    <w:p w14:paraId="67EB7A3C">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Port Number </w:t>
      </w:r>
    </w:p>
    <w:p w14:paraId="309F26F5">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Length </w:t>
      </w:r>
    </w:p>
    <w:p w14:paraId="41CD5355">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Communication Frequency </w:t>
      </w:r>
    </w:p>
    <w:p w14:paraId="6CBA96B5">
      <w:pPr>
        <w:keepNext w:val="0"/>
        <w:keepLines w:val="0"/>
        <w:widowControl/>
        <w:numPr>
          <w:ilvl w:val="0"/>
          <w:numId w:val="49"/>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Timestamp </w:t>
      </w:r>
    </w:p>
    <w:p w14:paraId="4603F80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collected information enables the monitoring application to understand communication patterns occurring within the protected host computer and identify behaviors that may indicate potential security threats.</w:t>
      </w:r>
    </w:p>
    <w:p w14:paraId="04356D3A">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3.4.4 Threat Detection</w:t>
      </w:r>
    </w:p>
    <w:p w14:paraId="45F6691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detect suspicious network activities using predefined rule-based detection techniques.</w:t>
      </w:r>
    </w:p>
    <w:p w14:paraId="034E3BF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Threat Detection Engine compares captured packet information against predefined security rules established during system development. Suspicious activities that may trigger security alerts include:</w:t>
      </w:r>
    </w:p>
    <w:p w14:paraId="745FE626">
      <w:pPr>
        <w:keepNext w:val="0"/>
        <w:keepLines w:val="0"/>
        <w:widowControl/>
        <w:numPr>
          <w:ilvl w:val="0"/>
          <w:numId w:val="5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Unknown or unauthorized IP communications </w:t>
      </w:r>
    </w:p>
    <w:p w14:paraId="01E032CF">
      <w:pPr>
        <w:keepNext w:val="0"/>
        <w:keepLines w:val="0"/>
        <w:widowControl/>
        <w:numPr>
          <w:ilvl w:val="0"/>
          <w:numId w:val="5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Excessive packet transmission </w:t>
      </w:r>
    </w:p>
    <w:p w14:paraId="49ECBA5E">
      <w:pPr>
        <w:keepNext w:val="0"/>
        <w:keepLines w:val="0"/>
        <w:widowControl/>
        <w:numPr>
          <w:ilvl w:val="0"/>
          <w:numId w:val="5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Repeated connection attempts </w:t>
      </w:r>
    </w:p>
    <w:p w14:paraId="3D8A8AF1">
      <w:pPr>
        <w:keepNext w:val="0"/>
        <w:keepLines w:val="0"/>
        <w:widowControl/>
        <w:numPr>
          <w:ilvl w:val="0"/>
          <w:numId w:val="5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Abnormal communication frequencies </w:t>
      </w:r>
    </w:p>
    <w:p w14:paraId="0184357C">
      <w:pPr>
        <w:keepNext w:val="0"/>
        <w:keepLines w:val="0"/>
        <w:widowControl/>
        <w:numPr>
          <w:ilvl w:val="0"/>
          <w:numId w:val="5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Suspicious protocol usage </w:t>
      </w:r>
    </w:p>
    <w:p w14:paraId="3ECBAE77">
      <w:pPr>
        <w:keepNext w:val="0"/>
        <w:keepLines w:val="0"/>
        <w:widowControl/>
        <w:numPr>
          <w:ilvl w:val="0"/>
          <w:numId w:val="50"/>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Unusual packet behavior </w:t>
      </w:r>
    </w:p>
    <w:p w14:paraId="3B4AF5B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Whenever one or more detection rules are satisfied, the application automatically classifies the event as a potential security threat and initiates the alert generation process.</w:t>
      </w:r>
    </w:p>
    <w:p w14:paraId="62F64B31">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3.4.5 Alert Generation</w:t>
      </w:r>
    </w:p>
    <w:p w14:paraId="7D8B3EF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automatically generate alerts whenever suspicious activities are detected.</w:t>
      </w:r>
    </w:p>
    <w:p w14:paraId="674F2CC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Generated alerts notify administrators that abnormal communication has occurred within the monitored host computer. Each alert contains detailed information regarding the detected event, including:</w:t>
      </w:r>
    </w:p>
    <w:p w14:paraId="02E78ABB">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Identification Number </w:t>
      </w:r>
    </w:p>
    <w:p w14:paraId="038F804D">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Category </w:t>
      </w:r>
    </w:p>
    <w:p w14:paraId="42CF8A43">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 IP Address </w:t>
      </w:r>
    </w:p>
    <w:p w14:paraId="38D6F10A">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Destination IP Address </w:t>
      </w:r>
    </w:p>
    <w:p w14:paraId="590552FD">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Protocol Used </w:t>
      </w:r>
    </w:p>
    <w:p w14:paraId="46CAA1B5">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Date and Time of Detection </w:t>
      </w:r>
    </w:p>
    <w:p w14:paraId="70351BDC">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Description </w:t>
      </w:r>
    </w:p>
    <w:p w14:paraId="678C06B5">
      <w:pPr>
        <w:keepNext w:val="0"/>
        <w:keepLines w:val="0"/>
        <w:widowControl/>
        <w:numPr>
          <w:ilvl w:val="0"/>
          <w:numId w:val="51"/>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Severity Level </w:t>
      </w:r>
    </w:p>
    <w:p w14:paraId="3E80CF1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Real-time alerts improve the administrator's ability to respond quickly to potential cybersecurity incidents before they escalate into more serious security breaches.</w:t>
      </w:r>
    </w:p>
    <w:p w14:paraId="181F267A">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3.4.6 Database Storage</w:t>
      </w:r>
    </w:p>
    <w:p w14:paraId="072EB58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automatically store monitoring logs and detected threats within the database.</w:t>
      </w:r>
    </w:p>
    <w:p w14:paraId="2C65725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Every captured event and generated alert shall be recorded for future reference. The database maintains complete monitoring records that support historical analysis, report generation, auditing, and security investigations.</w:t>
      </w:r>
    </w:p>
    <w:p w14:paraId="6BD9AF6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Stored information includes:</w:t>
      </w:r>
    </w:p>
    <w:p w14:paraId="63ECBBFA">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Details </w:t>
      </w:r>
    </w:p>
    <w:p w14:paraId="0F5F2E63">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Information </w:t>
      </w:r>
    </w:p>
    <w:p w14:paraId="0F3BA03C">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 IP </w:t>
      </w:r>
    </w:p>
    <w:p w14:paraId="163A2142">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Destination IP </w:t>
      </w:r>
    </w:p>
    <w:p w14:paraId="5C7BDC4F">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Detection Timestamp </w:t>
      </w:r>
    </w:p>
    <w:p w14:paraId="3D388273">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Description </w:t>
      </w:r>
    </w:p>
    <w:p w14:paraId="0EB38CF2">
      <w:pPr>
        <w:keepNext w:val="0"/>
        <w:keepLines w:val="0"/>
        <w:widowControl/>
        <w:numPr>
          <w:ilvl w:val="0"/>
          <w:numId w:val="52"/>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 Actions </w:t>
      </w:r>
    </w:p>
    <w:p w14:paraId="69B69F4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serves as the central repository for all monitoring information generated throughout system operation.</w:t>
      </w:r>
    </w:p>
    <w:p w14:paraId="29035F37">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3.4.7 Dashboard Monitoring</w:t>
      </w:r>
    </w:p>
    <w:p w14:paraId="2F16EF1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display monitoring information through the Flask-based web dashboard.</w:t>
      </w:r>
    </w:p>
    <w:p w14:paraId="65FF59F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provides administrators with a centralized interface where they can monitor the security status of the protected host computer. Information displayed includes:</w:t>
      </w:r>
    </w:p>
    <w:p w14:paraId="69979054">
      <w:pPr>
        <w:keepNext w:val="0"/>
        <w:keepLines w:val="0"/>
        <w:widowControl/>
        <w:numPr>
          <w:ilvl w:val="0"/>
          <w:numId w:val="5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Active Alerts </w:t>
      </w:r>
    </w:p>
    <w:p w14:paraId="5F00A4DF">
      <w:pPr>
        <w:keepNext w:val="0"/>
        <w:keepLines w:val="0"/>
        <w:widowControl/>
        <w:numPr>
          <w:ilvl w:val="0"/>
          <w:numId w:val="5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Monitoring Statistics </w:t>
      </w:r>
    </w:p>
    <w:p w14:paraId="4DD08FD0">
      <w:pPr>
        <w:keepNext w:val="0"/>
        <w:keepLines w:val="0"/>
        <w:widowControl/>
        <w:numPr>
          <w:ilvl w:val="0"/>
          <w:numId w:val="5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Packet Information </w:t>
      </w:r>
    </w:p>
    <w:p w14:paraId="72103B5B">
      <w:pPr>
        <w:keepNext w:val="0"/>
        <w:keepLines w:val="0"/>
        <w:widowControl/>
        <w:numPr>
          <w:ilvl w:val="0"/>
          <w:numId w:val="5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Recent Threats </w:t>
      </w:r>
    </w:p>
    <w:p w14:paraId="053E52EF">
      <w:pPr>
        <w:keepNext w:val="0"/>
        <w:keepLines w:val="0"/>
        <w:widowControl/>
        <w:numPr>
          <w:ilvl w:val="0"/>
          <w:numId w:val="5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Historical Logs </w:t>
      </w:r>
    </w:p>
    <w:p w14:paraId="5CB3D41D">
      <w:pPr>
        <w:keepNext w:val="0"/>
        <w:keepLines w:val="0"/>
        <w:widowControl/>
        <w:numPr>
          <w:ilvl w:val="0"/>
          <w:numId w:val="53"/>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System Status </w:t>
      </w:r>
    </w:p>
    <w:p w14:paraId="10FCABC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is designed to be simple, organized, and easy to understand, allowing administrators to review monitoring information efficiently.</w:t>
      </w:r>
    </w:p>
    <w:p w14:paraId="248EA430">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3.4.8 Log Management</w:t>
      </w:r>
    </w:p>
    <w:p w14:paraId="0A52B44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allow administrators to review historical monitoring logs stored in the database.</w:t>
      </w:r>
    </w:p>
    <w:p w14:paraId="01401E7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Administrators may browse previously detected threats, investigate suspicious communications, and analyze historical monitoring records. Historical log management assists in identifying recurring attack patterns, evaluating system performance, and supporting forensic investigations.</w:t>
      </w:r>
    </w:p>
    <w:p w14:paraId="2C881999">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3.4.9 Search Function</w:t>
      </w:r>
    </w:p>
    <w:p w14:paraId="5381934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provide searching and filtering capabilities for monitoring records.</w:t>
      </w:r>
    </w:p>
    <w:p w14:paraId="564CA13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Administrators can search monitoring information using various criteria such as:</w:t>
      </w:r>
    </w:p>
    <w:p w14:paraId="74E36EC2">
      <w:pPr>
        <w:keepNext w:val="0"/>
        <w:keepLines w:val="0"/>
        <w:widowControl/>
        <w:numPr>
          <w:ilvl w:val="0"/>
          <w:numId w:val="5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Source IP Address </w:t>
      </w:r>
    </w:p>
    <w:p w14:paraId="34805FE7">
      <w:pPr>
        <w:keepNext w:val="0"/>
        <w:keepLines w:val="0"/>
        <w:widowControl/>
        <w:numPr>
          <w:ilvl w:val="0"/>
          <w:numId w:val="5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Destination IP Address </w:t>
      </w:r>
    </w:p>
    <w:p w14:paraId="236EB13F">
      <w:pPr>
        <w:keepNext w:val="0"/>
        <w:keepLines w:val="0"/>
        <w:widowControl/>
        <w:numPr>
          <w:ilvl w:val="0"/>
          <w:numId w:val="5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Date </w:t>
      </w:r>
    </w:p>
    <w:p w14:paraId="289902DB">
      <w:pPr>
        <w:keepNext w:val="0"/>
        <w:keepLines w:val="0"/>
        <w:widowControl/>
        <w:numPr>
          <w:ilvl w:val="0"/>
          <w:numId w:val="5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Protocol </w:t>
      </w:r>
    </w:p>
    <w:p w14:paraId="77A30AE1">
      <w:pPr>
        <w:keepNext w:val="0"/>
        <w:keepLines w:val="0"/>
        <w:widowControl/>
        <w:numPr>
          <w:ilvl w:val="0"/>
          <w:numId w:val="5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Type </w:t>
      </w:r>
    </w:p>
    <w:p w14:paraId="4EA8713F">
      <w:pPr>
        <w:keepNext w:val="0"/>
        <w:keepLines w:val="0"/>
        <w:widowControl/>
        <w:numPr>
          <w:ilvl w:val="0"/>
          <w:numId w:val="54"/>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Threat Level </w:t>
      </w:r>
    </w:p>
    <w:p w14:paraId="7FECFF7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Efficient searching simplifies incident investigation and minimizes the time required to locate relevant monitoring records.</w:t>
      </w:r>
    </w:p>
    <w:p w14:paraId="48FB2753">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3.4.10 Report Generation</w:t>
      </w:r>
    </w:p>
    <w:p w14:paraId="6820A26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shall generate monitoring reports based on stored security logs.</w:t>
      </w:r>
    </w:p>
    <w:p w14:paraId="24D7607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Generated reports summarize monitoring activities during a selected period. Reports may include:</w:t>
      </w:r>
    </w:p>
    <w:p w14:paraId="57A2A324">
      <w:pPr>
        <w:keepNext w:val="0"/>
        <w:keepLines w:val="0"/>
        <w:widowControl/>
        <w:numPr>
          <w:ilvl w:val="0"/>
          <w:numId w:val="5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Total Packets Captured </w:t>
      </w:r>
    </w:p>
    <w:p w14:paraId="47ED6A07">
      <w:pPr>
        <w:keepNext w:val="0"/>
        <w:keepLines w:val="0"/>
        <w:widowControl/>
        <w:numPr>
          <w:ilvl w:val="0"/>
          <w:numId w:val="5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Number of Detected Threats </w:t>
      </w:r>
    </w:p>
    <w:p w14:paraId="24553BA7">
      <w:pPr>
        <w:keepNext w:val="0"/>
        <w:keepLines w:val="0"/>
        <w:widowControl/>
        <w:numPr>
          <w:ilvl w:val="0"/>
          <w:numId w:val="5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Alert Categories </w:t>
      </w:r>
    </w:p>
    <w:p w14:paraId="63D6BB7E">
      <w:pPr>
        <w:keepNext w:val="0"/>
        <w:keepLines w:val="0"/>
        <w:widowControl/>
        <w:numPr>
          <w:ilvl w:val="0"/>
          <w:numId w:val="5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Communication Statistics </w:t>
      </w:r>
    </w:p>
    <w:p w14:paraId="46AF25BE">
      <w:pPr>
        <w:keepNext w:val="0"/>
        <w:keepLines w:val="0"/>
        <w:widowControl/>
        <w:numPr>
          <w:ilvl w:val="0"/>
          <w:numId w:val="5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Frequently Detected IP Addresses </w:t>
      </w:r>
    </w:p>
    <w:p w14:paraId="6B4954B7">
      <w:pPr>
        <w:keepNext w:val="0"/>
        <w:keepLines w:val="0"/>
        <w:widowControl/>
        <w:numPr>
          <w:ilvl w:val="0"/>
          <w:numId w:val="55"/>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Daily Monitoring Activities </w:t>
      </w:r>
    </w:p>
    <w:p w14:paraId="4AE0E87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reports assist administrators in evaluating overall security performance and documenting detected incidents.</w:t>
      </w:r>
    </w:p>
    <w:p w14:paraId="3EA6AD5F">
      <w:pPr>
        <w:rPr>
          <w:rFonts w:hint="default"/>
        </w:rPr>
      </w:pPr>
    </w:p>
    <w:p w14:paraId="225ECEB4">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3.5 Non-Functional Requirements</w:t>
      </w:r>
    </w:p>
    <w:p w14:paraId="220BF48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Non-functional requirements describe the quality attributes and operational characteristics of the proposed system. Unlike functional requirements, which define what the system should do, non-functional requirements specify how the system should perform its functions.</w:t>
      </w:r>
    </w:p>
    <w:p w14:paraId="3D2E507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These requirements ensure that the system remains efficient, secure, reliable, and user-friendly throughout its operation.</w:t>
      </w:r>
    </w:p>
    <w:p w14:paraId="6AE8FF8A">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Performance Requirements</w:t>
      </w:r>
    </w:p>
    <w:p w14:paraId="05213AC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Performance requirements define how efficiently the system should operate under normal conditions.</w:t>
      </w:r>
    </w:p>
    <w:p w14:paraId="7D9E65B7">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Real-Time Packet Monitoring</w:t>
      </w:r>
    </w:p>
    <w:p w14:paraId="264FFA9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continuously monitor network traffic in real time without significant delays. Captured packets must be analyzed immediately to ensure that suspicious activities are detected as quickly as possible.</w:t>
      </w:r>
    </w:p>
    <w:p w14:paraId="6E36E149">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Fast Dashboard Response</w:t>
      </w:r>
    </w:p>
    <w:p w14:paraId="68805BC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web dashboard should provide timely access to monitoring information. Administrators should be able to view alerts, logs, and monitoring records without experiencing noticeable delays during navigation.</w:t>
      </w:r>
    </w:p>
    <w:p w14:paraId="3CBA2E2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Efficient Resource Utilization</w:t>
      </w:r>
    </w:p>
    <w:p w14:paraId="325CD88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utilize available hardware resources efficiently to minimize performance degradation. Since the target environment is a small office, the system should operate effectively without requiring high-end hardware specifications.</w:t>
      </w:r>
    </w:p>
    <w:p w14:paraId="55934C2A">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Security Requirements</w:t>
      </w:r>
    </w:p>
    <w:p w14:paraId="122F221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Security requirements ensure that monitoring information and stored records remain protected against unauthorized access.</w:t>
      </w:r>
    </w:p>
    <w:p w14:paraId="60E057F2">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Secure Access to Monitoring Data</w:t>
      </w:r>
    </w:p>
    <w:p w14:paraId="230C357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Only authorized administrators should be allowed to access the dashboard and monitoring records. Appropriate authentication mechanisms should be implemented to protect sensitive information.</w:t>
      </w:r>
    </w:p>
    <w:p w14:paraId="5FF43034">
      <w:pPr>
        <w:pStyle w:val="4"/>
        <w:keepNext w:val="0"/>
        <w:keepLines w:val="0"/>
        <w:widowControl/>
        <w:suppressLineNumbers w:val="0"/>
        <w:spacing w:line="480" w:lineRule="auto"/>
        <w:rPr>
          <w:rFonts w:hint="default" w:ascii="Times New Roman" w:hAnsi="Times New Roman" w:cs="Times New Roman"/>
          <w:sz w:val="28"/>
          <w:szCs w:val="28"/>
        </w:rPr>
      </w:pPr>
    </w:p>
    <w:p w14:paraId="7466A7AB">
      <w:pPr>
        <w:pStyle w:val="4"/>
        <w:keepNext w:val="0"/>
        <w:keepLines w:val="0"/>
        <w:widowControl/>
        <w:suppressLineNumbers w:val="0"/>
        <w:spacing w:line="480" w:lineRule="auto"/>
        <w:rPr>
          <w:rFonts w:hint="default" w:ascii="Times New Roman" w:hAnsi="Times New Roman" w:cs="Times New Roman"/>
          <w:sz w:val="28"/>
          <w:szCs w:val="28"/>
        </w:rPr>
      </w:pPr>
    </w:p>
    <w:p w14:paraId="2967494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Protection of Stored Records</w:t>
      </w:r>
    </w:p>
    <w:p w14:paraId="4B16D37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Monitoring logs, alert records, and database contents should be protected from unauthorized modification or deletion. Proper data management practices help preserve the integrity of monitoring information.</w:t>
      </w:r>
    </w:p>
    <w:p w14:paraId="632EC08B">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 Confidentiality</w:t>
      </w:r>
    </w:p>
    <w:p w14:paraId="469F03A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Sensitive monitoring information should only be accessible to authorized users. This helps prevent unauthorized disclosure of network activity records.</w:t>
      </w:r>
    </w:p>
    <w:p w14:paraId="549B49CD">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Reliability Requirements</w:t>
      </w:r>
    </w:p>
    <w:p w14:paraId="61E6641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Reliability requirements describe the ability of the system to operate consistently and accurately.</w:t>
      </w:r>
    </w:p>
    <w:p w14:paraId="57A24F1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Continuous Operation</w:t>
      </w:r>
    </w:p>
    <w:p w14:paraId="4D59BCC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be capable of monitoring network traffic continuously during operational hours without unexpected interruptions.</w:t>
      </w:r>
    </w:p>
    <w:p w14:paraId="0016A926">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Stable Monitoring Process</w:t>
      </w:r>
    </w:p>
    <w:p w14:paraId="75527BA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capturing, traffic analysis, and alert generation processes should function consistently to ensure accurate monitoring results.</w:t>
      </w:r>
    </w:p>
    <w:p w14:paraId="3C5182C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Accurate Detection</w:t>
      </w:r>
    </w:p>
    <w:p w14:paraId="5F20AD5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identify suspicious activities reliably while minimizing false alarms and missed detections.</w:t>
      </w:r>
    </w:p>
    <w:p w14:paraId="0C59FBDC">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Usability Requirements</w:t>
      </w:r>
    </w:p>
    <w:p w14:paraId="610026A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Usability requirements focus on user experience and ease of operation.</w:t>
      </w:r>
    </w:p>
    <w:p w14:paraId="430A9DE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User-Friendly Dashboard</w:t>
      </w:r>
    </w:p>
    <w:p w14:paraId="3D6D3BB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should present information in a clear and organized manner. Administrators should be able to understand monitoring results without requiring extensive technical knowledge.</w:t>
      </w:r>
    </w:p>
    <w:p w14:paraId="1040CF6F">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Easy Navigation</w:t>
      </w:r>
    </w:p>
    <w:p w14:paraId="3E9B274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interface should allow users to access monitoring functions, logs, and reports efficiently. Simple navigation improves user productivity and system acceptance.</w:t>
      </w:r>
    </w:p>
    <w:p w14:paraId="320546D0">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Readable Monitoring Information</w:t>
      </w:r>
    </w:p>
    <w:p w14:paraId="2C0C1A9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Alerts, logs, and network activity records should be presented in a format that is easy to read and interpret.</w:t>
      </w:r>
    </w:p>
    <w:p w14:paraId="2A38067F">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Scalability Requirements</w:t>
      </w:r>
    </w:p>
    <w:p w14:paraId="455FED8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Scalability refers to the ability of the system to accommodate future growth.</w:t>
      </w:r>
    </w:p>
    <w:p w14:paraId="277DAC81">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8"/>
          <w:szCs w:val="28"/>
        </w:rPr>
        <w:t>Additional Device Support</w:t>
      </w:r>
    </w:p>
    <w:p w14:paraId="0F0389D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be capable of handling additional network devices as the organization expands.</w:t>
      </w:r>
    </w:p>
    <w:p w14:paraId="349E6456">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Future Feature Expansion</w:t>
      </w:r>
    </w:p>
    <w:p w14:paraId="69967183">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The architecture should allow future enhancements such as advanced threat detection, improved reporting features, and additional monitoring capabilities.</w:t>
      </w:r>
    </w:p>
    <w:p w14:paraId="20CE6E00">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Database Expansion</w:t>
      </w:r>
    </w:p>
    <w:p w14:paraId="783710AC">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The database structure should support the storage of increasing amounts of monitoring data without affecting system performance</w:t>
      </w:r>
      <w:r>
        <w:rPr>
          <w:rFonts w:hint="default" w:ascii="Times New Roman" w:hAnsi="Times New Roman" w:cs="Times New Roman"/>
          <w:sz w:val="28"/>
          <w:szCs w:val="28"/>
        </w:rPr>
        <w:t>.</w:t>
      </w:r>
    </w:p>
    <w:p w14:paraId="08433BCB">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3.6 Tools and Technologies Used</w:t>
      </w:r>
    </w:p>
    <w:p w14:paraId="27E10AB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development of the Automated Network Threat Detection and Management System required the use of various software tools, programming technologies, and development environments. These technologies were selected based on their functionality, reliability, ease of use, and suitability for network monitoring applications.</w:t>
      </w:r>
    </w:p>
    <w:p w14:paraId="580658B8">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Python</w:t>
      </w:r>
    </w:p>
    <w:p w14:paraId="02EBF1E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served as the primary programming language used in the development of the proposed system.</w:t>
      </w:r>
    </w:p>
    <w:p w14:paraId="799A61FA">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Python is a high-level, interpreted programming language known for its simplicity, flexibility, and extensive library support. It is widely used in software development, cybersecurity, data analysis, automation, and network programming.</w:t>
      </w:r>
    </w:p>
    <w:p w14:paraId="5BFDA39A">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Features of Python</w:t>
      </w:r>
    </w:p>
    <w:p w14:paraId="27605ACE">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Simple and readable syntax</w:t>
      </w:r>
    </w:p>
    <w:p w14:paraId="72328735">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Cross-platform compatibility</w:t>
      </w:r>
    </w:p>
    <w:p w14:paraId="5595810A">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Extensive library ecosystem</w:t>
      </w:r>
    </w:p>
    <w:p w14:paraId="672F4E7D">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Strong community support</w:t>
      </w:r>
    </w:p>
    <w:p w14:paraId="09BDCE2C">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Rapid development capabilities</w:t>
      </w:r>
    </w:p>
    <w:p w14:paraId="66339C0F">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Advantages of Python</w:t>
      </w:r>
    </w:p>
    <w:p w14:paraId="221673C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enables developers to create complex applications with relatively fewer lines of code. It also provides powerful libraries that support network monitoring and packet analysis.</w:t>
      </w:r>
    </w:p>
    <w:p w14:paraId="5E1989F3">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 for Selection</w:t>
      </w:r>
    </w:p>
    <w:p w14:paraId="4982961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Python was selected because it integrates effectively with Scapy and Flask, making it ideal for developing network monitoring and web-based applications.</w:t>
      </w:r>
    </w:p>
    <w:p w14:paraId="0CA5390A">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Scapy</w:t>
      </w:r>
    </w:p>
    <w:p w14:paraId="543F5C0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is a powerful packet manipulation and network analysis library developed for Python.</w:t>
      </w:r>
    </w:p>
    <w:p w14:paraId="7F5F679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enables developers to capture, inspect, modify, and analyze network packets in real time.</w:t>
      </w:r>
    </w:p>
    <w:p w14:paraId="03AA5A53">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Packet Capture</w:t>
      </w:r>
    </w:p>
    <w:p w14:paraId="1930607D">
      <w:pPr>
        <w:pStyle w:val="8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4"/>
          <w:szCs w:val="24"/>
        </w:rPr>
        <w:t>Scapy allows the system to monitor network traffic by capturing packets transmitted between connected devices.</w:t>
      </w:r>
    </w:p>
    <w:p w14:paraId="2FC4BFE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Packet Analysis</w:t>
      </w:r>
    </w:p>
    <w:p w14:paraId="078DBF6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library provides tools for examining packet contents, communication protocols, source addresses, and destination addresses.</w:t>
      </w:r>
    </w:p>
    <w:p w14:paraId="1D01AB04">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Threat Detection</w:t>
      </w:r>
    </w:p>
    <w:p w14:paraId="4675541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Through packet analysis, Scapy enables the system to identify unusual traffic behavior and suspicious network activities that may indicate security threats.</w:t>
      </w:r>
    </w:p>
    <w:p w14:paraId="2673FC50">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 for Selection</w:t>
      </w:r>
    </w:p>
    <w:p w14:paraId="1C475B7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was selected because it provides comprehensive packet monitoring capabilities and integrates seamlessly with Python-based applications.</w:t>
      </w:r>
    </w:p>
    <w:p w14:paraId="1E89C49B">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Flask</w:t>
      </w:r>
    </w:p>
    <w:p w14:paraId="351473A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is a lightweight web application framework developed using Python.</w:t>
      </w:r>
    </w:p>
    <w:p w14:paraId="5ED6AF8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framework is used to create the web-based dashboard that serves as the user interface of the system.</w:t>
      </w:r>
    </w:p>
    <w:p w14:paraId="1CA690F5">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Dashboard Development</w:t>
      </w:r>
    </w:p>
    <w:p w14:paraId="1729102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provides the necessary tools for building dynamic web pages and displaying monitoring information.</w:t>
      </w:r>
    </w:p>
    <w:p w14:paraId="3FFDD75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Web Interface</w:t>
      </w:r>
    </w:p>
    <w:p w14:paraId="7FFDFB9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allows administrators to access alerts, logs, and monitoring information through a standard web browser.</w:t>
      </w:r>
    </w:p>
    <w:p w14:paraId="69C4DE1C">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 for Selection</w:t>
      </w:r>
    </w:p>
    <w:p w14:paraId="0E640FA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Flask was selected because of its simplicity, flexibility, and compatibility with Python applications.</w:t>
      </w:r>
    </w:p>
    <w:p w14:paraId="3F909706">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SQLite / MySQL</w:t>
      </w:r>
    </w:p>
    <w:p w14:paraId="5CAF258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utilizes a database management system to store monitoring records and threat information.</w:t>
      </w:r>
    </w:p>
    <w:p w14:paraId="5911291D">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 Storage</w:t>
      </w:r>
    </w:p>
    <w:p w14:paraId="56F3BAD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stores captured monitoring logs, generated alerts, threat details, and user information.</w:t>
      </w:r>
    </w:p>
    <w:p w14:paraId="0123C105">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Log Management</w:t>
      </w:r>
    </w:p>
    <w:p w14:paraId="11B9B58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Administrators can retrieve and review stored records for future analysis and reporting purposes.</w:t>
      </w:r>
    </w:p>
    <w:p w14:paraId="4CE3B7C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 for Selection</w:t>
      </w:r>
    </w:p>
    <w:p w14:paraId="50C0C3D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SQLite and MySQL provide reliable data storage solutions and are widely used in web-based applications.</w:t>
      </w:r>
    </w:p>
    <w:p w14:paraId="2CAC6699">
      <w:pPr>
        <w:pStyle w:val="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w:t>
      </w:r>
    </w:p>
    <w:p w14:paraId="57EF09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 served as the primary Integrated Development Environment (IDE) during system development.</w:t>
      </w:r>
    </w:p>
    <w:p w14:paraId="5CF318B5">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Development Environment</w:t>
      </w:r>
    </w:p>
    <w:p w14:paraId="1AA41BA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It provides tools for writing, debugging, testing, and managing source code efficiently.</w:t>
      </w:r>
    </w:p>
    <w:p w14:paraId="7D8A4627">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Features</w:t>
      </w:r>
    </w:p>
    <w:p w14:paraId="22B7C444">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Syntax highlighting</w:t>
      </w:r>
    </w:p>
    <w:p w14:paraId="03B60778">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Code completion</w:t>
      </w:r>
    </w:p>
    <w:p w14:paraId="4B95480D">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Debugging tools</w:t>
      </w:r>
    </w:p>
    <w:p w14:paraId="65846F36">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Extension support</w:t>
      </w:r>
    </w:p>
    <w:p w14:paraId="48627947">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Version control integration</w:t>
      </w:r>
    </w:p>
    <w:p w14:paraId="358AB6C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 for Selection</w:t>
      </w:r>
    </w:p>
    <w:p w14:paraId="2D3A7E4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Visual Studio Code offers a lightweight and efficient development environment suitable for Python and Flask-based projects.</w:t>
      </w:r>
    </w:p>
    <w:p w14:paraId="73BB2F86">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Web Browser</w:t>
      </w:r>
    </w:p>
    <w:p w14:paraId="6F245A2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web browser serves as the primary access platform for the monitoring dashboard.</w:t>
      </w:r>
    </w:p>
    <w:p w14:paraId="4E48B325">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User Access</w:t>
      </w:r>
    </w:p>
    <w:p w14:paraId="14D272D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Administrators can access the dashboard through browsers such as Google Chrome, Microsoft Edge, or Mozilla Firefox.</w:t>
      </w:r>
    </w:p>
    <w:p w14:paraId="0EEEA61C">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Monitoring Accessibility</w:t>
      </w:r>
    </w:p>
    <w:p w14:paraId="589C72E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browser allows users to view alerts, logs, reports, and network activity information without installing additional software.</w:t>
      </w:r>
    </w:p>
    <w:p w14:paraId="522D2EBE">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Reason for Selection</w:t>
      </w:r>
    </w:p>
    <w:p w14:paraId="63E0101F">
      <w:pPr>
        <w:pStyle w:val="85"/>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Web browsers provide a convenient and widely available method for accessing monitoring information across devices connected to the local network.</w:t>
      </w:r>
    </w:p>
    <w:p w14:paraId="35A7633F">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3.7 Database Design</w:t>
      </w:r>
    </w:p>
    <w:p w14:paraId="685ED71F">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Database Description</w:t>
      </w:r>
    </w:p>
    <w:p w14:paraId="5C1E30A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database is an essential component of the proposed Automated Network Threat Detection and Management System. It serves as the central repository for storing, managing, and retrieving monitoring records, alert information, and administrator data. The database enables the system to maintain historical records of network activities and detected threats, allowing administrators to review previous incidents and generate reports when necessary.</w:t>
      </w:r>
    </w:p>
    <w:p w14:paraId="02840DE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utilizes a relational database structure consisting of two primary tables: the Admin Table and the NetworkAlert Table.</w:t>
      </w:r>
    </w:p>
    <w:p w14:paraId="6E2D38FE">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Admin Table</w:t>
      </w:r>
    </w:p>
    <w:p w14:paraId="15B3F21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 Table stores administrator account information used to access the monitoring dashboard.</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40053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32CAEAA">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b/>
                <w:bCs/>
                <w:sz w:val="24"/>
                <w:szCs w:val="24"/>
                <w:vertAlign w:val="baseline"/>
                <w:lang w:val="en-US"/>
              </w:rPr>
              <w:t>Field Name</w:t>
            </w:r>
          </w:p>
        </w:tc>
        <w:tc>
          <w:tcPr>
            <w:tcW w:w="4428" w:type="dxa"/>
          </w:tcPr>
          <w:p w14:paraId="258B8712">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b/>
                <w:bCs/>
                <w:sz w:val="24"/>
                <w:szCs w:val="24"/>
                <w:vertAlign w:val="baseline"/>
                <w:lang w:val="en-US"/>
              </w:rPr>
              <w:t>Data Type</w:t>
            </w:r>
          </w:p>
        </w:tc>
      </w:tr>
      <w:tr w14:paraId="2E6E4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1CC205E">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Admin ID</w:t>
            </w:r>
          </w:p>
        </w:tc>
        <w:tc>
          <w:tcPr>
            <w:tcW w:w="4428" w:type="dxa"/>
          </w:tcPr>
          <w:p w14:paraId="1EAB83D5">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Integer</w:t>
            </w:r>
          </w:p>
        </w:tc>
      </w:tr>
      <w:tr w14:paraId="7826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6072D0C">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Ussername</w:t>
            </w:r>
          </w:p>
        </w:tc>
        <w:tc>
          <w:tcPr>
            <w:tcW w:w="4428" w:type="dxa"/>
          </w:tcPr>
          <w:p w14:paraId="3DA4A63E">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Varchar</w:t>
            </w:r>
          </w:p>
        </w:tc>
      </w:tr>
      <w:tr w14:paraId="73D8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772427C">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Password</w:t>
            </w:r>
          </w:p>
        </w:tc>
        <w:tc>
          <w:tcPr>
            <w:tcW w:w="4428" w:type="dxa"/>
          </w:tcPr>
          <w:p w14:paraId="48565B2F">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Varchar</w:t>
            </w:r>
          </w:p>
        </w:tc>
      </w:tr>
    </w:tbl>
    <w:p w14:paraId="64122D93">
      <w:pPr>
        <w:pStyle w:val="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Purpose of the Admin Table</w:t>
      </w:r>
    </w:p>
    <w:p w14:paraId="4389F54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 Table is responsible for managing user authentication and access control within the system. Only authorized administrators are allowed to access monitoring records, review alerts, and manage system data.</w:t>
      </w:r>
    </w:p>
    <w:p w14:paraId="59AC95DC">
      <w:pPr>
        <w:pStyle w:val="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Description of Fields</w:t>
      </w:r>
    </w:p>
    <w:p w14:paraId="2CCE9A65">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8"/>
          <w:szCs w:val="28"/>
        </w:rPr>
        <w:t>AdminID</w:t>
      </w:r>
      <w:r>
        <w:rPr>
          <w:rFonts w:hint="default" w:ascii="Times New Roman" w:hAnsi="Times New Roman" w:cs="Times New Roman"/>
          <w:sz w:val="28"/>
          <w:szCs w:val="28"/>
        </w:rPr>
        <w:t xml:space="preserve"> </w:t>
      </w:r>
      <w:r>
        <w:rPr>
          <w:rFonts w:hint="default" w:ascii="Times New Roman" w:hAnsi="Times New Roman" w:cs="Times New Roman"/>
          <w:sz w:val="24"/>
          <w:szCs w:val="24"/>
        </w:rPr>
        <w:t>– A unique identifier assigned to each administrator account. It serves as the primary key of the table.</w:t>
      </w:r>
    </w:p>
    <w:p w14:paraId="7C2E5882">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8"/>
          <w:szCs w:val="28"/>
        </w:rPr>
        <w:t>Username</w:t>
      </w:r>
      <w:r>
        <w:rPr>
          <w:rFonts w:hint="default" w:ascii="Times New Roman" w:hAnsi="Times New Roman" w:cs="Times New Roman"/>
          <w:sz w:val="24"/>
          <w:szCs w:val="24"/>
        </w:rPr>
        <w:t xml:space="preserve"> – Stores the administrator's login username.</w:t>
      </w:r>
    </w:p>
    <w:p w14:paraId="1CE05AD4">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8"/>
          <w:szCs w:val="28"/>
        </w:rPr>
        <w:t>Password</w:t>
      </w:r>
      <w:r>
        <w:rPr>
          <w:rFonts w:hint="default" w:ascii="Times New Roman" w:hAnsi="Times New Roman" w:cs="Times New Roman"/>
          <w:sz w:val="24"/>
          <w:szCs w:val="24"/>
        </w:rPr>
        <w:t xml:space="preserve"> – Stores the administrator's encrypted password used for authentication purposes.</w:t>
      </w:r>
    </w:p>
    <w:p w14:paraId="4DA1A76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Admin Table ensures that monitoring information remains accessible only to authorized personnel.</w:t>
      </w:r>
    </w:p>
    <w:p w14:paraId="3BFD25FB">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NetworkAlert Table</w:t>
      </w:r>
    </w:p>
    <w:p w14:paraId="62151B4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NetworkAlert Table stores all detected threats and suspicious activities identified during network monitoring.</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28"/>
        <w:gridCol w:w="4428"/>
      </w:tblGrid>
      <w:tr w14:paraId="02DE4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63FD03F">
            <w:pPr>
              <w:pStyle w:val="85"/>
              <w:keepNext w:val="0"/>
              <w:keepLines w:val="0"/>
              <w:widowControl/>
              <w:suppressLineNumbers w:val="0"/>
              <w:spacing w:line="480" w:lineRule="auto"/>
              <w:jc w:val="center"/>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Field Name</w:t>
            </w:r>
          </w:p>
        </w:tc>
        <w:tc>
          <w:tcPr>
            <w:tcW w:w="4428" w:type="dxa"/>
          </w:tcPr>
          <w:p w14:paraId="7A42EC1F">
            <w:pPr>
              <w:pStyle w:val="85"/>
              <w:keepNext w:val="0"/>
              <w:keepLines w:val="0"/>
              <w:widowControl/>
              <w:suppressLineNumbers w:val="0"/>
              <w:spacing w:line="480" w:lineRule="auto"/>
              <w:jc w:val="center"/>
              <w:rPr>
                <w:rFonts w:hint="default" w:ascii="Times New Roman" w:hAnsi="Times New Roman" w:cs="Times New Roman"/>
                <w:b/>
                <w:bCs/>
                <w:sz w:val="24"/>
                <w:szCs w:val="24"/>
                <w:vertAlign w:val="baseline"/>
                <w:lang w:val="en-US"/>
              </w:rPr>
            </w:pPr>
            <w:r>
              <w:rPr>
                <w:rFonts w:hint="default" w:cs="Times New Roman"/>
                <w:b/>
                <w:bCs/>
                <w:sz w:val="24"/>
                <w:szCs w:val="24"/>
                <w:vertAlign w:val="baseline"/>
                <w:lang w:val="en-US"/>
              </w:rPr>
              <w:t>Data Type</w:t>
            </w:r>
          </w:p>
        </w:tc>
      </w:tr>
      <w:tr w14:paraId="7C9B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3229F87">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AlertID</w:t>
            </w:r>
          </w:p>
        </w:tc>
        <w:tc>
          <w:tcPr>
            <w:tcW w:w="4428" w:type="dxa"/>
          </w:tcPr>
          <w:p w14:paraId="1016DD42">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Integer</w:t>
            </w:r>
          </w:p>
        </w:tc>
      </w:tr>
      <w:tr w14:paraId="5BECE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76CF621B">
            <w:pPr>
              <w:pStyle w:val="85"/>
              <w:keepNext w:val="0"/>
              <w:keepLines w:val="0"/>
              <w:widowControl/>
              <w:suppressLineNumbers w:val="0"/>
              <w:spacing w:line="480" w:lineRule="auto"/>
              <w:jc w:val="center"/>
              <w:rPr>
                <w:rFonts w:hint="default" w:cs="Times New Roman"/>
                <w:sz w:val="24"/>
                <w:szCs w:val="24"/>
                <w:vertAlign w:val="baseline"/>
                <w:lang w:val="en-US"/>
              </w:rPr>
            </w:pPr>
            <w:r>
              <w:rPr>
                <w:rFonts w:hint="default" w:cs="Times New Roman"/>
                <w:sz w:val="24"/>
                <w:szCs w:val="24"/>
                <w:vertAlign w:val="baseline"/>
                <w:lang w:val="en-US"/>
              </w:rPr>
              <w:t>AlertType</w:t>
            </w:r>
          </w:p>
        </w:tc>
        <w:tc>
          <w:tcPr>
            <w:tcW w:w="4428" w:type="dxa"/>
          </w:tcPr>
          <w:p w14:paraId="69D7D5AC">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Varchar</w:t>
            </w:r>
          </w:p>
        </w:tc>
      </w:tr>
      <w:tr w14:paraId="42973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38814125">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SourceIP</w:t>
            </w:r>
          </w:p>
        </w:tc>
        <w:tc>
          <w:tcPr>
            <w:tcW w:w="4428" w:type="dxa"/>
          </w:tcPr>
          <w:p w14:paraId="163B0604">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Varchar</w:t>
            </w:r>
          </w:p>
        </w:tc>
      </w:tr>
      <w:tr w14:paraId="37EE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67CD9246">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Details</w:t>
            </w:r>
          </w:p>
        </w:tc>
        <w:tc>
          <w:tcPr>
            <w:tcW w:w="4428" w:type="dxa"/>
          </w:tcPr>
          <w:p w14:paraId="5558A115">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Text</w:t>
            </w:r>
          </w:p>
        </w:tc>
      </w:tr>
      <w:tr w14:paraId="7F21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28" w:type="dxa"/>
          </w:tcPr>
          <w:p w14:paraId="29BDF101">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Timestamp</w:t>
            </w:r>
          </w:p>
        </w:tc>
        <w:tc>
          <w:tcPr>
            <w:tcW w:w="4428" w:type="dxa"/>
          </w:tcPr>
          <w:p w14:paraId="06955E88">
            <w:pPr>
              <w:pStyle w:val="85"/>
              <w:keepNext w:val="0"/>
              <w:keepLines w:val="0"/>
              <w:widowControl/>
              <w:suppressLineNumbers w:val="0"/>
              <w:spacing w:line="480" w:lineRule="auto"/>
              <w:jc w:val="center"/>
              <w:rPr>
                <w:rFonts w:hint="default" w:ascii="Times New Roman" w:hAnsi="Times New Roman" w:cs="Times New Roman"/>
                <w:sz w:val="24"/>
                <w:szCs w:val="24"/>
                <w:vertAlign w:val="baseline"/>
                <w:lang w:val="en-US"/>
              </w:rPr>
            </w:pPr>
            <w:r>
              <w:rPr>
                <w:rFonts w:hint="default" w:cs="Times New Roman"/>
                <w:sz w:val="24"/>
                <w:szCs w:val="24"/>
                <w:vertAlign w:val="baseline"/>
                <w:lang w:val="en-US"/>
              </w:rPr>
              <w:t>Date Time</w:t>
            </w:r>
          </w:p>
        </w:tc>
      </w:tr>
    </w:tbl>
    <w:p w14:paraId="0FDFBA77">
      <w:pPr>
        <w:pStyle w:val="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Purpose of the NetworkAlert Table</w:t>
      </w:r>
    </w:p>
    <w:p w14:paraId="68CD7B4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NetworkAlert Table functions as the primary repository for monitoring records and threat information. Every suspicious activity detected by the system is recorded in this table for future analysis and reporting.</w:t>
      </w:r>
    </w:p>
    <w:p w14:paraId="792E0E49">
      <w:pPr>
        <w:pStyle w:val="5"/>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Description of Fields</w:t>
      </w:r>
    </w:p>
    <w:p w14:paraId="1CBD41BB">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AlertID</w:t>
      </w:r>
      <w:r>
        <w:rPr>
          <w:rFonts w:hint="default" w:ascii="Times New Roman" w:hAnsi="Times New Roman" w:cs="Times New Roman"/>
          <w:sz w:val="24"/>
          <w:szCs w:val="24"/>
        </w:rPr>
        <w:t xml:space="preserve"> – A unique identifier assigned to each detected alert.</w:t>
      </w:r>
    </w:p>
    <w:p w14:paraId="07F22F1D">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AlertType</w:t>
      </w:r>
      <w:r>
        <w:rPr>
          <w:rFonts w:hint="default" w:ascii="Times New Roman" w:hAnsi="Times New Roman" w:cs="Times New Roman"/>
          <w:sz w:val="24"/>
          <w:szCs w:val="24"/>
        </w:rPr>
        <w:t xml:space="preserve"> – Indicates the type of suspicious activity detected by the system.</w:t>
      </w:r>
    </w:p>
    <w:p w14:paraId="66F088B1">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SourceIP</w:t>
      </w:r>
      <w:r>
        <w:rPr>
          <w:rFonts w:hint="default" w:ascii="Times New Roman" w:hAnsi="Times New Roman" w:cs="Times New Roman"/>
          <w:sz w:val="24"/>
          <w:szCs w:val="24"/>
        </w:rPr>
        <w:t xml:space="preserve"> – Stores the IP address associated with the detected activity.</w:t>
      </w:r>
    </w:p>
    <w:p w14:paraId="298ACE17">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Details</w:t>
      </w:r>
      <w:r>
        <w:rPr>
          <w:rFonts w:hint="default" w:ascii="Times New Roman" w:hAnsi="Times New Roman" w:cs="Times New Roman"/>
          <w:sz w:val="24"/>
          <w:szCs w:val="24"/>
        </w:rPr>
        <w:t xml:space="preserve"> – Contains additional information describing the alert and detected behavior.</w:t>
      </w:r>
    </w:p>
    <w:p w14:paraId="326A0F02">
      <w:pPr>
        <w:pStyle w:val="85"/>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sz w:val="24"/>
          <w:szCs w:val="24"/>
        </w:rPr>
        <w:t>Timestamp</w:t>
      </w:r>
      <w:r>
        <w:rPr>
          <w:rFonts w:hint="default" w:ascii="Times New Roman" w:hAnsi="Times New Roman" w:cs="Times New Roman"/>
          <w:sz w:val="24"/>
          <w:szCs w:val="24"/>
        </w:rPr>
        <w:t xml:space="preserve"> – Records the date and time when the suspicious activity was detected.</w:t>
      </w:r>
    </w:p>
    <w:p w14:paraId="64A6F3D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table enables administrators to review historical threat records, investigate incidents, and generate monitoring reports.</w:t>
      </w:r>
    </w:p>
    <w:p w14:paraId="26327AC9">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3.8 Data Gathering Techniques</w:t>
      </w:r>
    </w:p>
    <w:p w14:paraId="7F253A6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researchers employed several data gathering techniques to collect information relevant to the development of the proposed Automated Network Threat Detection and Management System. These techniques provided valuable insights regarding current network monitoring practices, cybersecurity concerns, and system requirements.</w:t>
      </w:r>
    </w:p>
    <w:p w14:paraId="7476332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Observation</w:t>
      </w:r>
    </w:p>
    <w:p w14:paraId="03160A9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Observation was conducted to understand how network activities are monitored within small office environments. The researchers examined the existing processes used to manage connected devices, monitor traffic, and respond to network-related issues.</w:t>
      </w:r>
    </w:p>
    <w:p w14:paraId="37CA5B7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Through observation, the researchers identified several challenges, including the absence of centralized monitoring tools, limited visibility of network activities, and difficulties in detecting suspicious behavior. The information gathered helped define the requirements of the proposed system and ensured that its features addressed actual user needs.</w:t>
      </w:r>
    </w:p>
    <w:p w14:paraId="1BDCEC3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Observation also allowed the researchers to study network traffic patterns and understand how users interact with network resources in a typical office environment.</w:t>
      </w:r>
    </w:p>
    <w:p w14:paraId="65631E6C">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Interviews</w:t>
      </w:r>
    </w:p>
    <w:p w14:paraId="7C7B128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Interviews were conducted to gather information directly from potential users and individuals with knowledge of network management practices.</w:t>
      </w:r>
    </w:p>
    <w:p w14:paraId="32BB6CEB">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Interview Participants</w:t>
      </w:r>
    </w:p>
    <w:p w14:paraId="613F91D8">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participants included:</w:t>
      </w:r>
    </w:p>
    <w:p w14:paraId="7DE5D0EE">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Office administrators</w:t>
      </w:r>
    </w:p>
    <w:p w14:paraId="1A2C8223">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Information technology personnel</w:t>
      </w:r>
    </w:p>
    <w:p w14:paraId="15E3CC93">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Computer users within small office environments</w:t>
      </w:r>
    </w:p>
    <w:p w14:paraId="41154B06">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Individuals responsible for network maintenance</w:t>
      </w:r>
    </w:p>
    <w:p w14:paraId="68AED97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interviews focused on identifying common network security concerns, monitoring challenges, and desired system features.</w:t>
      </w:r>
    </w:p>
    <w:p w14:paraId="23D1128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Questions addressed topics such as:</w:t>
      </w:r>
    </w:p>
    <w:p w14:paraId="09302943">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Current monitoring practices</w:t>
      </w:r>
    </w:p>
    <w:p w14:paraId="74388F44">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Common network issues</w:t>
      </w:r>
    </w:p>
    <w:p w14:paraId="22E2C448">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Security concerns</w:t>
      </w:r>
    </w:p>
    <w:p w14:paraId="0E5A38C9">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Desired alerting features</w:t>
      </w:r>
    </w:p>
    <w:p w14:paraId="25B43A1D">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interface preferences</w:t>
      </w:r>
    </w:p>
    <w:p w14:paraId="7640FE4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information collected during interviews helped the researchers design a system that aligns with the needs and expectations of potential users.</w:t>
      </w:r>
    </w:p>
    <w:p w14:paraId="5734F8EF">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Document Analysis</w:t>
      </w:r>
    </w:p>
    <w:p w14:paraId="3832356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Document analysis was conducted to review existing literature, studies, technical documents, and online resources related to network monitoring and cybersecurity.</w:t>
      </w:r>
    </w:p>
    <w:p w14:paraId="205BEBE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researchers examined:</w:t>
      </w:r>
    </w:p>
    <w:p w14:paraId="110C558C">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Academic journals</w:t>
      </w:r>
    </w:p>
    <w:p w14:paraId="0C7DD97E">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Research papers</w:t>
      </w:r>
    </w:p>
    <w:p w14:paraId="21F0B59A">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Books</w:t>
      </w:r>
    </w:p>
    <w:p w14:paraId="096F1914">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Technical documentation</w:t>
      </w:r>
    </w:p>
    <w:p w14:paraId="62844DCE">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Industry publications</w:t>
      </w:r>
    </w:p>
    <w:p w14:paraId="3BF11252">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Cybersecurity guidelines</w:t>
      </w:r>
    </w:p>
    <w:p w14:paraId="3D88DE9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Document analysis provided theoretical foundations and technical knowledge necessary for system development. It also helped identify best practices, common monitoring techniques, and technologies relevant to the study.</w:t>
      </w:r>
    </w:p>
    <w:p w14:paraId="3C854B2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findings obtained through document analysis served as supporting references for both system design and implementation.</w:t>
      </w:r>
    </w:p>
    <w:p w14:paraId="010297FE">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3.9 Testing Procedures</w:t>
      </w:r>
    </w:p>
    <w:p w14:paraId="60F1CEC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Testing is an essential component of software development because it ensures that the system functions correctly and meets user requirements. The proposed system underwent several levels of testing to verify functionality, reliability, and performance.</w:t>
      </w:r>
    </w:p>
    <w:p w14:paraId="4C593477">
      <w:pPr>
        <w:pStyle w:val="3"/>
        <w:keepNext w:val="0"/>
        <w:keepLines w:val="0"/>
        <w:widowControl/>
        <w:suppressLineNumbers w:val="0"/>
        <w:spacing w:line="480" w:lineRule="auto"/>
        <w:rPr>
          <w:rFonts w:hint="default" w:ascii="Times New Roman" w:hAnsi="Times New Roman" w:cs="Times New Roman"/>
          <w:sz w:val="28"/>
          <w:szCs w:val="28"/>
        </w:rPr>
      </w:pPr>
    </w:p>
    <w:p w14:paraId="764E9B1C">
      <w:pPr>
        <w:pStyle w:val="3"/>
        <w:keepNext w:val="0"/>
        <w:keepLines w:val="0"/>
        <w:widowControl/>
        <w:suppressLineNumbers w:val="0"/>
        <w:spacing w:line="480" w:lineRule="auto"/>
        <w:rPr>
          <w:rFonts w:hint="default" w:ascii="Times New Roman" w:hAnsi="Times New Roman" w:cs="Times New Roman"/>
          <w:sz w:val="28"/>
          <w:szCs w:val="28"/>
        </w:rPr>
      </w:pPr>
    </w:p>
    <w:p w14:paraId="2EF14EB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Unit Testing</w:t>
      </w:r>
    </w:p>
    <w:p w14:paraId="632AACE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Unit Testing involves evaluating individual system components separately to ensure that each module performs its intended function correctly.</w:t>
      </w:r>
    </w:p>
    <w:p w14:paraId="7A317FB6">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Packet Capture Module Testing</w:t>
      </w:r>
    </w:p>
    <w:p w14:paraId="688DAFD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packet capture module was tested to verify its ability to capture network packets successfully using Scapy. The researchers ensured that packet data was collected accurately and continuously.</w:t>
      </w:r>
    </w:p>
    <w:p w14:paraId="6EDCC452">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Alert Module Testing</w:t>
      </w:r>
    </w:p>
    <w:p w14:paraId="01D1F06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alert module was tested to determine whether alerts were generated correctly when suspicious activities were detected.</w:t>
      </w:r>
    </w:p>
    <w:p w14:paraId="4DEAF7D6">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Dashboard Module Testing</w:t>
      </w:r>
    </w:p>
    <w:p w14:paraId="438E4E8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module was evaluated to ensure that monitoring information, logs, and alerts were displayed correctly through the Flask interface.</w:t>
      </w:r>
    </w:p>
    <w:p w14:paraId="169E9783">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Database Module Testing</w:t>
      </w:r>
    </w:p>
    <w:p w14:paraId="13EB62F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module was tested to verify that records could be stored, retrieved, updated, and managed properly.</w:t>
      </w:r>
    </w:p>
    <w:p w14:paraId="1C0082A7">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Integration Testing</w:t>
      </w:r>
    </w:p>
    <w:p w14:paraId="216E28D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Integration Testing was performed after all individual modules were completed.</w:t>
      </w:r>
    </w:p>
    <w:p w14:paraId="20328ED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purpose of integration testing was to ensure that different system components interacted properly with one another.</w:t>
      </w:r>
    </w:p>
    <w:p w14:paraId="2F627DC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following interactions were evaluated:</w:t>
      </w:r>
    </w:p>
    <w:p w14:paraId="383FB74D">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Packet Capture Module → Threat Detection Module</w:t>
      </w:r>
    </w:p>
    <w:p w14:paraId="5049E660">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Threat Detection Module → Alert Generation Module</w:t>
      </w:r>
    </w:p>
    <w:p w14:paraId="4C4968FC">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Alert Module → Database Module</w:t>
      </w:r>
    </w:p>
    <w:p w14:paraId="322D1F22">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Database Module → Dashboard Module</w:t>
      </w:r>
    </w:p>
    <w:p w14:paraId="3BD296A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Successful integration testing confirmed that data flowed correctly throughout the system.</w:t>
      </w:r>
    </w:p>
    <w:p w14:paraId="0404DC99">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System Testing</w:t>
      </w:r>
    </w:p>
    <w:p w14:paraId="38E177F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System Testing evaluates the complete system as a whole.</w:t>
      </w:r>
    </w:p>
    <w:p w14:paraId="4422A01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objective is to verify that all components work together correctly under actual operating conditions.</w:t>
      </w:r>
    </w:p>
    <w:p w14:paraId="36CDFD0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Areas evaluated during system testing include:</w:t>
      </w:r>
    </w:p>
    <w:p w14:paraId="798F8F0F">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Network traffic monitoring</w:t>
      </w:r>
    </w:p>
    <w:p w14:paraId="33DBA229">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Threat detection functionality</w:t>
      </w:r>
    </w:p>
    <w:p w14:paraId="5B68709F">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Alert generation</w:t>
      </w:r>
    </w:p>
    <w:p w14:paraId="3682CB2A">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Database operations</w:t>
      </w:r>
    </w:p>
    <w:p w14:paraId="326C536B">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Dashboard accessibility</w:t>
      </w:r>
    </w:p>
    <w:p w14:paraId="337E7A3C">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Overall system performance</w:t>
      </w:r>
    </w:p>
    <w:p w14:paraId="1C81165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System testing helps identify issues that may not appear during unit or integration testing.</w:t>
      </w:r>
    </w:p>
    <w:p w14:paraId="5CE253D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User Acceptance Testing (UAT)</w:t>
      </w:r>
    </w:p>
    <w:p w14:paraId="3349E02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User Acceptance Testing was conducted to determine whether the proposed system met the expectations of intended users.</w:t>
      </w:r>
    </w:p>
    <w:p w14:paraId="2EE1310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Potential users were asked to evaluate the system based on:</w:t>
      </w:r>
    </w:p>
    <w:p w14:paraId="284D6E6B">
      <w:pPr>
        <w:pStyle w:val="85"/>
        <w:keepNext w:val="0"/>
        <w:keepLines w:val="0"/>
        <w:widowControl/>
        <w:suppressLineNumbers w:val="0"/>
        <w:spacing w:line="480" w:lineRule="auto"/>
        <w:rPr>
          <w:rFonts w:hint="default" w:ascii="Times New Roman" w:hAnsi="Times New Roman" w:cs="Times New Roman"/>
          <w:sz w:val="24"/>
          <w:szCs w:val="24"/>
        </w:rPr>
      </w:pPr>
    </w:p>
    <w:p w14:paraId="2C5FAEEB">
      <w:pPr>
        <w:pStyle w:val="85"/>
        <w:keepNext w:val="0"/>
        <w:keepLines w:val="0"/>
        <w:widowControl/>
        <w:suppressLineNumbers w:val="0"/>
        <w:spacing w:line="480" w:lineRule="auto"/>
        <w:rPr>
          <w:rFonts w:hint="default" w:ascii="Times New Roman" w:hAnsi="Times New Roman" w:cs="Times New Roman"/>
          <w:sz w:val="24"/>
          <w:szCs w:val="24"/>
        </w:rPr>
      </w:pPr>
    </w:p>
    <w:p w14:paraId="0E6F8351">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Ease of use</w:t>
      </w:r>
    </w:p>
    <w:p w14:paraId="2944016C">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Functionality</w:t>
      </w:r>
    </w:p>
    <w:p w14:paraId="1125E4D0">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interface design</w:t>
      </w:r>
    </w:p>
    <w:p w14:paraId="1A9BEBC1">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Monitoring effectiveness</w:t>
      </w:r>
    </w:p>
    <w:p w14:paraId="0F2B9E3D">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Overall satisfaction</w:t>
      </w:r>
    </w:p>
    <w:p w14:paraId="66575B7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Participants interacted with the system and provided feedback regarding their experience. The collected responses were used to identify improvements and validate the effectiveness of the system.</w:t>
      </w:r>
    </w:p>
    <w:p w14:paraId="122BD76A">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3.10 Evaluation Criteria</w:t>
      </w:r>
    </w:p>
    <w:p w14:paraId="7D42754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system was evaluated using the ISO/IEC 25010 Software Quality Model. This international standard provides criteria for assessing software quality and system performance.</w:t>
      </w:r>
    </w:p>
    <w:p w14:paraId="2D2BE42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Functionality</w:t>
      </w:r>
    </w:p>
    <w:p w14:paraId="0FD5987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Functionality refers to the ability of the system to perform its intended tasks accurately and completely.</w:t>
      </w:r>
    </w:p>
    <w:p w14:paraId="4710A6B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evaluation focused on:</w:t>
      </w:r>
    </w:p>
    <w:p w14:paraId="00BA3785">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Packet capturing</w:t>
      </w:r>
    </w:p>
    <w:p w14:paraId="7EB74A9B">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Threat detection</w:t>
      </w:r>
    </w:p>
    <w:p w14:paraId="0730947B">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Alert generation</w:t>
      </w:r>
    </w:p>
    <w:p w14:paraId="7E8B63E6">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Log storage</w:t>
      </w:r>
    </w:p>
    <w:p w14:paraId="6F7B0B9D">
      <w:pPr>
        <w:keepNext w:val="0"/>
        <w:keepLines w:val="0"/>
        <w:widowControl/>
        <w:numPr>
          <w:ilvl w:val="0"/>
          <w:numId w:val="0"/>
        </w:numPr>
        <w:suppressLineNumbers w:val="0"/>
        <w:spacing w:before="0" w:beforeAutospacing="1" w:after="0" w:afterAutospacing="1" w:line="480" w:lineRule="auto"/>
        <w:rPr>
          <w:rFonts w:hint="default" w:ascii="Times New Roman" w:hAnsi="Times New Roman" w:cs="Times New Roman"/>
          <w:sz w:val="24"/>
          <w:szCs w:val="24"/>
        </w:rPr>
      </w:pPr>
    </w:p>
    <w:p w14:paraId="62D8E267">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Report generation</w:t>
      </w:r>
    </w:p>
    <w:p w14:paraId="495C1420">
      <w:pPr>
        <w:pStyle w:val="85"/>
        <w:keepNext w:val="0"/>
        <w:keepLines w:val="0"/>
        <w:widowControl/>
        <w:suppressLineNumbers w:val="0"/>
        <w:spacing w:line="480" w:lineRule="auto"/>
        <w:rPr>
          <w:rFonts w:hint="default" w:ascii="Times New Roman" w:hAnsi="Times New Roman" w:cs="Times New Roman"/>
          <w:sz w:val="24"/>
          <w:szCs w:val="24"/>
        </w:rPr>
      </w:pPr>
    </w:p>
    <w:p w14:paraId="1278F76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functional system should successfully perform all required operations without errors.</w:t>
      </w:r>
    </w:p>
    <w:p w14:paraId="044BC876">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Usability</w:t>
      </w:r>
    </w:p>
    <w:p w14:paraId="15AE3EB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Usability measures how easy the system is to learn and operate.</w:t>
      </w:r>
    </w:p>
    <w:p w14:paraId="1C2119B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Evaluation indicators include:</w:t>
      </w:r>
    </w:p>
    <w:p w14:paraId="7E2F4828">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Ease of navigation</w:t>
      </w:r>
    </w:p>
    <w:p w14:paraId="331E2085">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interface design</w:t>
      </w:r>
    </w:p>
    <w:p w14:paraId="7A380520">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Readability of information</w:t>
      </w:r>
    </w:p>
    <w:p w14:paraId="5CD1CD7F">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User satisfaction</w:t>
      </w:r>
    </w:p>
    <w:p w14:paraId="55BC958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dashboard should be understandable even for users with limited technical expertise.</w:t>
      </w:r>
    </w:p>
    <w:p w14:paraId="1B516274">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Reliability</w:t>
      </w:r>
    </w:p>
    <w:p w14:paraId="3026A8A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Reliability measures the system's ability to perform consistently under normal operating conditions.</w:t>
      </w:r>
    </w:p>
    <w:p w14:paraId="0AC42030">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evaluation focused on:</w:t>
      </w:r>
    </w:p>
    <w:p w14:paraId="6B7B861E">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Continuous operation</w:t>
      </w:r>
    </w:p>
    <w:p w14:paraId="412E6219">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Stable monitoring performance</w:t>
      </w:r>
    </w:p>
    <w:p w14:paraId="0CB4D7C7">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Consistent threat detection</w:t>
      </w:r>
    </w:p>
    <w:p w14:paraId="5A0756FC">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Error handling capabilities</w:t>
      </w:r>
    </w:p>
    <w:p w14:paraId="76D050E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Reliable software should maintain accurate performance over time.</w:t>
      </w:r>
    </w:p>
    <w:p w14:paraId="7B357DCF">
      <w:pPr>
        <w:pStyle w:val="3"/>
        <w:keepNext w:val="0"/>
        <w:keepLines w:val="0"/>
        <w:widowControl/>
        <w:suppressLineNumbers w:val="0"/>
        <w:spacing w:line="480" w:lineRule="auto"/>
        <w:rPr>
          <w:rFonts w:hint="default" w:ascii="Times New Roman" w:hAnsi="Times New Roman" w:cs="Times New Roman"/>
          <w:sz w:val="28"/>
          <w:szCs w:val="28"/>
        </w:rPr>
      </w:pPr>
    </w:p>
    <w:p w14:paraId="20CE76D4">
      <w:pPr>
        <w:pStyle w:val="3"/>
        <w:keepNext w:val="0"/>
        <w:keepLines w:val="0"/>
        <w:widowControl/>
        <w:suppressLineNumbers w:val="0"/>
        <w:spacing w:line="480" w:lineRule="auto"/>
        <w:rPr>
          <w:rFonts w:hint="default" w:ascii="Times New Roman" w:hAnsi="Times New Roman" w:cs="Times New Roman"/>
          <w:sz w:val="28"/>
          <w:szCs w:val="28"/>
        </w:rPr>
      </w:pPr>
    </w:p>
    <w:p w14:paraId="2F4424D2">
      <w:pPr>
        <w:pStyle w:val="3"/>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8"/>
          <w:szCs w:val="28"/>
        </w:rPr>
        <w:t>Efficiency</w:t>
      </w:r>
    </w:p>
    <w:p w14:paraId="6756C5B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Efficiency measures how well the system utilizes available resources while maintaining acceptable performance.</w:t>
      </w:r>
    </w:p>
    <w:p w14:paraId="2FE28E9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Evaluation areas include:</w:t>
      </w:r>
    </w:p>
    <w:p w14:paraId="3DB0ABA0">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Response time</w:t>
      </w:r>
    </w:p>
    <w:p w14:paraId="08967C89">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Processing speed</w:t>
      </w:r>
    </w:p>
    <w:p w14:paraId="33947917">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Resource utilization</w:t>
      </w:r>
    </w:p>
    <w:p w14:paraId="07F0E783">
      <w:pPr>
        <w:pStyle w:val="85"/>
        <w:keepNext w:val="0"/>
        <w:keepLines w:val="0"/>
        <w:widowControl/>
        <w:numPr>
          <w:ilvl w:val="0"/>
          <w:numId w:val="56"/>
        </w:numPr>
        <w:suppressLineNumbers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Monitoring performance</w:t>
      </w:r>
    </w:p>
    <w:p w14:paraId="5B0847C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should provide real-time monitoring without significantly affecting device performance.</w:t>
      </w:r>
    </w:p>
    <w:p w14:paraId="485741DC">
      <w:pPr>
        <w:pStyle w:val="3"/>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Security</w:t>
      </w:r>
    </w:p>
    <w:p w14:paraId="7675214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Security measures the ability of the system to protect monitoring information and prevent unauthorized access.</w:t>
      </w:r>
    </w:p>
    <w:p w14:paraId="676E1511">
      <w:pPr>
        <w:pStyle w:val="85"/>
        <w:keepNext w:val="0"/>
        <w:keepLines w:val="0"/>
        <w:widowControl/>
        <w:suppressLineNumbers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The evaluation focused on:</w:t>
      </w:r>
    </w:p>
    <w:p w14:paraId="291B1C37">
      <w:pPr>
        <w:pStyle w:val="85"/>
        <w:keepNext w:val="0"/>
        <w:keepLines w:val="0"/>
        <w:widowControl/>
        <w:suppressLineNumbers w:val="0"/>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Administrator authentication</w:t>
      </w:r>
    </w:p>
    <w:p w14:paraId="542878ED">
      <w:pPr>
        <w:pStyle w:val="85"/>
        <w:keepNext w:val="0"/>
        <w:keepLines w:val="0"/>
        <w:widowControl/>
        <w:suppressLineNumbers w:val="0"/>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Data protection</w:t>
      </w:r>
    </w:p>
    <w:p w14:paraId="13F1FFB1">
      <w:pPr>
        <w:pStyle w:val="85"/>
        <w:keepNext w:val="0"/>
        <w:keepLines w:val="0"/>
        <w:widowControl/>
        <w:suppressLineNumbers w:val="0"/>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Log security</w:t>
      </w:r>
    </w:p>
    <w:p w14:paraId="31B9F479">
      <w:pPr>
        <w:pStyle w:val="85"/>
        <w:keepNext w:val="0"/>
        <w:keepLines w:val="0"/>
        <w:widowControl/>
        <w:suppressLineNumbers w:val="0"/>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Access control</w:t>
      </w:r>
    </w:p>
    <w:p w14:paraId="56B874D0">
      <w:pPr>
        <w:pStyle w:val="85"/>
        <w:keepNext w:val="0"/>
        <w:keepLines w:val="0"/>
        <w:widowControl/>
        <w:suppressLineNumbers w:val="0"/>
        <w:spacing w:line="480" w:lineRule="auto"/>
        <w:rPr>
          <w:rFonts w:hint="default" w:ascii="Times New Roman" w:hAnsi="Times New Roman" w:cs="Times New Roman"/>
          <w:sz w:val="24"/>
          <w:szCs w:val="24"/>
          <w:lang w:val="en-PH"/>
        </w:rPr>
      </w:pPr>
      <w:r>
        <w:rPr>
          <w:rFonts w:hint="default" w:ascii="Times New Roman" w:hAnsi="Times New Roman" w:cs="Times New Roman"/>
          <w:sz w:val="24"/>
          <w:szCs w:val="24"/>
        </w:rPr>
        <w:t>Security is particularly important because the system handles sensitive network monitoring information.</w:t>
      </w:r>
      <w:r>
        <w:rPr>
          <w:rFonts w:hint="default" w:cs="Times New Roman"/>
          <w:sz w:val="24"/>
          <w:szCs w:val="24"/>
          <w:lang w:val="en-PH"/>
        </w:rPr>
        <w:tab/>
      </w:r>
    </w:p>
    <w:p w14:paraId="24CCD41F">
      <w:pPr>
        <w:pStyle w:val="2"/>
        <w:keepNext w:val="0"/>
        <w:keepLines w:val="0"/>
        <w:widowControl/>
        <w:suppressLineNumbers w:val="0"/>
        <w:spacing w:line="480" w:lineRule="auto"/>
        <w:rPr>
          <w:rFonts w:hint="default" w:ascii="Times New Roman" w:hAnsi="Times New Roman" w:cs="Times New Roman"/>
          <w:sz w:val="28"/>
          <w:szCs w:val="28"/>
        </w:rPr>
      </w:pPr>
    </w:p>
    <w:p w14:paraId="016524D5">
      <w:pPr>
        <w:pStyle w:val="2"/>
        <w:keepNext w:val="0"/>
        <w:keepLines w:val="0"/>
        <w:widowControl/>
        <w:suppressLineNumbers w:val="0"/>
        <w:spacing w:line="480" w:lineRule="auto"/>
        <w:rPr>
          <w:rFonts w:hint="default" w:ascii="Times New Roman" w:hAnsi="Times New Roman" w:cs="Times New Roman"/>
          <w:sz w:val="28"/>
          <w:szCs w:val="28"/>
        </w:rPr>
      </w:pPr>
    </w:p>
    <w:p w14:paraId="2B95BF55">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3.11 System Flow</w:t>
      </w:r>
    </w:p>
    <w:p w14:paraId="1524B11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proposed Automated Network Threat Detection and Management System follows a systematic process to monitor network activities and detect threats.</w:t>
      </w:r>
    </w:p>
    <w:p w14:paraId="2FCA5D4E">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Capture Network Traffic</w:t>
      </w:r>
    </w:p>
    <w:p w14:paraId="26EDB914">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continuously captures packets transmitted within the local network.</w:t>
      </w:r>
    </w:p>
    <w:p w14:paraId="3802270A">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Analyze Packets</w:t>
      </w:r>
    </w:p>
    <w:p w14:paraId="5C76F75C">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Captured packets are examined to identify communication patterns and network behavior.</w:t>
      </w:r>
    </w:p>
    <w:p w14:paraId="24937A8F">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Detect Threats</w:t>
      </w:r>
    </w:p>
    <w:p w14:paraId="7432FE52">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system evaluates analyzed packets against predefined monitoring rules to identify suspicious activities.</w:t>
      </w:r>
    </w:p>
    <w:p w14:paraId="2646AC23">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Generate Alerts</w:t>
      </w:r>
    </w:p>
    <w:p w14:paraId="6241A45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If suspicious behavior is detected, the system automatically generates an alert.</w:t>
      </w:r>
    </w:p>
    <w:p w14:paraId="3DF00F88">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Store Logs</w:t>
      </w:r>
    </w:p>
    <w:p w14:paraId="0DFF631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Alert information and monitoring records are stored in the database for future reference.</w:t>
      </w:r>
    </w:p>
    <w:p w14:paraId="2E77BDA1">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8"/>
          <w:szCs w:val="28"/>
        </w:rPr>
        <w:t>Display Dashboard</w:t>
      </w:r>
    </w:p>
    <w:p w14:paraId="3FD7447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Flask dashboard retrieves stored information and presents alerts, logs, and monitoring data to administrators through a web browser.</w:t>
      </w:r>
    </w:p>
    <w:p w14:paraId="4B05E78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process operates continuously to provide real-time network monitoring and threat management.</w:t>
      </w:r>
    </w:p>
    <w:p w14:paraId="0599B792">
      <w:pPr>
        <w:keepNext w:val="0"/>
        <w:keepLines w:val="0"/>
        <w:widowControl/>
        <w:suppressLineNumbers w:val="0"/>
        <w:spacing w:line="480" w:lineRule="auto"/>
        <w:rPr>
          <w:rFonts w:hint="default" w:ascii="Times New Roman" w:hAnsi="Times New Roman" w:cs="Times New Roman"/>
          <w:sz w:val="24"/>
          <w:szCs w:val="24"/>
        </w:rPr>
      </w:pPr>
    </w:p>
    <w:p w14:paraId="14AB0DCE">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3.12 Supporting Diagrams</w:t>
      </w:r>
    </w:p>
    <w:p w14:paraId="76EDA356">
      <w:pPr>
        <w:pStyle w:val="85"/>
        <w:keepNext w:val="0"/>
        <w:keepLines w:val="0"/>
        <w:widowControl/>
        <w:suppressLineNumbers w:val="0"/>
        <w:spacing w:line="480" w:lineRule="auto"/>
        <w:rPr>
          <w:rFonts w:hint="default"/>
        </w:rPr>
      </w:pPr>
      <w:r>
        <w:t xml:space="preserve">This section presents the diagrams used in the development of the </w:t>
      </w:r>
      <w:r>
        <w:rPr>
          <w:rStyle w:val="92"/>
        </w:rPr>
        <w:t>Automated Network Threat Detection and Management System</w:t>
      </w:r>
      <w:r>
        <w:t>. These diagrams provide a visual representation of the system's structure, data flow, processes, and interactions. They help readers understand how the system operates and how its components work together to achieve the objectives of the study.</w:t>
      </w:r>
    </w:p>
    <w:p w14:paraId="15C91779">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3.1 Waterfall Model</w:t>
      </w:r>
    </w:p>
    <w:p w14:paraId="32DFB43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Requirements Analysis</w:t>
      </w:r>
    </w:p>
    <w:p w14:paraId="3B372A4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321716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System Design</w:t>
      </w:r>
    </w:p>
    <w:p w14:paraId="795126E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0AA8A9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Implementation</w:t>
      </w:r>
    </w:p>
    <w:p w14:paraId="57E9D53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15CD16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Testing</w:t>
      </w:r>
    </w:p>
    <w:p w14:paraId="3B6C2AE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D09BC8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Deployment</w:t>
      </w:r>
    </w:p>
    <w:p w14:paraId="2ABAF2B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6D7D73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Maintenance</w:t>
      </w:r>
    </w:p>
    <w:p w14:paraId="1AF1F12B">
      <w:pPr>
        <w:spacing w:line="480" w:lineRule="auto"/>
        <w:rPr>
          <w:rFonts w:hint="default" w:ascii="Times New Roman" w:hAnsi="Times New Roman" w:cs="Times New Roman"/>
          <w:sz w:val="24"/>
          <w:szCs w:val="24"/>
        </w:rPr>
      </w:pPr>
    </w:p>
    <w:p w14:paraId="58D7A56E">
      <w:pPr>
        <w:pStyle w:val="85"/>
        <w:keepNext w:val="0"/>
        <w:keepLines w:val="0"/>
        <w:widowControl/>
        <w:suppressLineNumbers w:val="0"/>
        <w:spacing w:line="480" w:lineRule="auto"/>
        <w:rPr>
          <w:sz w:val="24"/>
          <w:szCs w:val="24"/>
        </w:rPr>
      </w:pPr>
      <w:r>
        <w:rPr>
          <w:sz w:val="24"/>
          <w:szCs w:val="24"/>
        </w:rPr>
        <w:t>illustrates the Waterfall Model used as the Software Development Life Cycle (SDLC) methodology for this study. The model follows a sequential process where each phase must be completed before proceeding to the next stage.</w:t>
      </w:r>
    </w:p>
    <w:p w14:paraId="73B4E4E4">
      <w:pPr>
        <w:pStyle w:val="85"/>
        <w:keepNext w:val="0"/>
        <w:keepLines w:val="0"/>
        <w:widowControl/>
        <w:suppressLineNumbers w:val="0"/>
        <w:spacing w:line="480" w:lineRule="auto"/>
        <w:rPr>
          <w:sz w:val="24"/>
          <w:szCs w:val="24"/>
        </w:rPr>
      </w:pPr>
      <w:r>
        <w:rPr>
          <w:sz w:val="24"/>
          <w:szCs w:val="24"/>
        </w:rPr>
        <w:t xml:space="preserve">The Requirements Analysis phase focuses on identifying user needs and system requirements. The System Design phase creates the architecture, database structure, and </w:t>
      </w:r>
    </w:p>
    <w:p w14:paraId="5246C62D">
      <w:pPr>
        <w:pStyle w:val="85"/>
        <w:keepNext w:val="0"/>
        <w:keepLines w:val="0"/>
        <w:widowControl/>
        <w:suppressLineNumbers w:val="0"/>
        <w:spacing w:line="480" w:lineRule="auto"/>
        <w:rPr>
          <w:sz w:val="24"/>
          <w:szCs w:val="24"/>
        </w:rPr>
      </w:pPr>
    </w:p>
    <w:p w14:paraId="05EEDBF6">
      <w:pPr>
        <w:pStyle w:val="85"/>
        <w:keepNext w:val="0"/>
        <w:keepLines w:val="0"/>
        <w:widowControl/>
        <w:suppressLineNumbers w:val="0"/>
        <w:spacing w:line="480" w:lineRule="auto"/>
        <w:rPr>
          <w:sz w:val="24"/>
          <w:szCs w:val="24"/>
        </w:rPr>
      </w:pPr>
      <w:r>
        <w:rPr>
          <w:sz w:val="24"/>
          <w:szCs w:val="24"/>
        </w:rPr>
        <w:t>user interface. During Implementation, the actual coding of the system is performed using Python, Scapy, and Flask.</w:t>
      </w:r>
    </w:p>
    <w:p w14:paraId="6A699849">
      <w:pPr>
        <w:pStyle w:val="85"/>
        <w:keepNext w:val="0"/>
        <w:keepLines w:val="0"/>
        <w:widowControl/>
        <w:suppressLineNumbers w:val="0"/>
        <w:spacing w:line="480" w:lineRule="auto"/>
        <w:rPr>
          <w:sz w:val="24"/>
          <w:szCs w:val="24"/>
        </w:rPr>
      </w:pPr>
      <w:r>
        <w:rPr>
          <w:sz w:val="24"/>
          <w:szCs w:val="24"/>
        </w:rPr>
        <w:t>The Testing phase ensures that all components function correctly and meet project objectives. Deployment involves installing and operating the system within the local network environment. Finally, Maintenance includes future updates, bug fixes, and security improvements to ensure long-term system effectiveness.</w:t>
      </w:r>
    </w:p>
    <w:p w14:paraId="57242705">
      <w:pPr>
        <w:pStyle w:val="85"/>
        <w:keepNext w:val="0"/>
        <w:keepLines w:val="0"/>
        <w:widowControl/>
        <w:suppressLineNumbers w:val="0"/>
        <w:spacing w:line="480" w:lineRule="auto"/>
        <w:rPr>
          <w:sz w:val="24"/>
          <w:szCs w:val="24"/>
        </w:rPr>
      </w:pPr>
      <w:r>
        <w:rPr>
          <w:sz w:val="24"/>
          <w:szCs w:val="24"/>
        </w:rPr>
        <w:t>The Waterfall Model was selected because it provides a structured and organized approach suitable for academic software development projects.</w:t>
      </w:r>
    </w:p>
    <w:p w14:paraId="085FB19A">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3.2 System Architecture Diagram</w:t>
      </w:r>
    </w:p>
    <w:p w14:paraId="2B08C696">
      <w:pPr>
        <w:rPr>
          <w:rFonts w:hint="default"/>
        </w:rPr>
      </w:pPr>
    </w:p>
    <w:p w14:paraId="5E396E83">
      <w:pPr>
        <w:spacing w:line="480" w:lineRule="auto"/>
        <w:rPr>
          <w:rFonts w:hint="default" w:ascii="Times New Roman" w:hAnsi="Times New Roman" w:cs="Times New Roman"/>
          <w:sz w:val="24"/>
          <w:szCs w:val="24"/>
        </w:rPr>
      </w:pPr>
      <w:r>
        <w:rPr>
          <w:rFonts w:hint="default"/>
        </w:rPr>
        <w:t xml:space="preserve">  </w:t>
      </w:r>
      <w:r>
        <w:rPr>
          <w:rFonts w:hint="default"/>
          <w:sz w:val="24"/>
          <w:szCs w:val="24"/>
        </w:rPr>
        <w:t xml:space="preserve"> </w:t>
      </w:r>
      <w:r>
        <w:rPr>
          <w:rFonts w:hint="default" w:ascii="Times New Roman" w:hAnsi="Times New Roman" w:cs="Times New Roman"/>
          <w:sz w:val="24"/>
          <w:szCs w:val="24"/>
        </w:rPr>
        <w:t xml:space="preserve">Connected Devices  </w:t>
      </w:r>
    </w:p>
    <w:p w14:paraId="2BAE018C">
      <w:pPr>
        <w:spacing w:line="480" w:lineRule="auto"/>
        <w:ind w:firstLine="120" w:firstLineChars="50"/>
        <w:rPr>
          <w:rFonts w:hint="default" w:ascii="Times New Roman" w:hAnsi="Times New Roman" w:cs="Times New Roman"/>
          <w:sz w:val="24"/>
          <w:szCs w:val="24"/>
        </w:rPr>
      </w:pPr>
      <w:r>
        <w:rPr>
          <w:rFonts w:hint="default" w:ascii="Times New Roman" w:hAnsi="Times New Roman" w:cs="Times New Roman"/>
          <w:sz w:val="24"/>
          <w:szCs w:val="24"/>
        </w:rPr>
        <w:t xml:space="preserve"> PCs, Laptops</w:t>
      </w:r>
    </w:p>
    <w:p w14:paraId="00906F0D">
      <w:pPr>
        <w:spacing w:line="480" w:lineRule="auto"/>
        <w:rPr>
          <w:rFonts w:hint="default" w:ascii="Times New Roman" w:hAnsi="Times New Roman" w:cs="Times New Roman"/>
          <w:sz w:val="24"/>
          <w:szCs w:val="24"/>
        </w:rPr>
      </w:pPr>
    </w:p>
    <w:p w14:paraId="44ECCB9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9B9F17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423C57DF">
      <w:pPr>
        <w:spacing w:line="480" w:lineRule="auto"/>
        <w:rPr>
          <w:rFonts w:hint="default" w:ascii="Times New Roman" w:hAnsi="Times New Roman" w:cs="Times New Roman"/>
          <w:sz w:val="24"/>
          <w:szCs w:val="24"/>
        </w:rPr>
      </w:pPr>
    </w:p>
    <w:p w14:paraId="5863361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Local Network (LAN) </w:t>
      </w:r>
    </w:p>
    <w:p w14:paraId="1D7078FB">
      <w:pPr>
        <w:spacing w:line="480" w:lineRule="auto"/>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 xml:space="preserve"> Routers </w:t>
      </w:r>
    </w:p>
    <w:p w14:paraId="60456E2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E350C1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0643641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Monitoring Layer    </w:t>
      </w:r>
    </w:p>
    <w:p w14:paraId="341E273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Scapy Packet Capture</w:t>
      </w:r>
    </w:p>
    <w:p w14:paraId="12A1FA1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Packet Analysis     </w:t>
      </w:r>
    </w:p>
    <w:p w14:paraId="6FBAE058">
      <w:pPr>
        <w:spacing w:line="480" w:lineRule="auto"/>
        <w:rPr>
          <w:rFonts w:hint="default" w:ascii="Times New Roman" w:hAnsi="Times New Roman" w:cs="Times New Roman"/>
          <w:sz w:val="24"/>
          <w:szCs w:val="24"/>
        </w:rPr>
      </w:pPr>
    </w:p>
    <w:p w14:paraId="608FDA7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PH"/>
        </w:rPr>
        <w:t xml:space="preserve">  </w:t>
      </w:r>
      <w:r>
        <w:rPr>
          <w:rFonts w:hint="default" w:ascii="Times New Roman" w:hAnsi="Times New Roman" w:cs="Times New Roman"/>
          <w:sz w:val="24"/>
          <w:szCs w:val="24"/>
        </w:rPr>
        <w:t xml:space="preserve">   |</w:t>
      </w:r>
    </w:p>
    <w:p w14:paraId="54450E0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360B4E7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Database Layer     </w:t>
      </w:r>
    </w:p>
    <w:p w14:paraId="129B7F3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Alert Logs &amp; Records </w:t>
      </w:r>
    </w:p>
    <w:p w14:paraId="07D57401">
      <w:pPr>
        <w:spacing w:line="480" w:lineRule="auto"/>
        <w:rPr>
          <w:rFonts w:hint="default" w:ascii="Times New Roman" w:hAnsi="Times New Roman" w:cs="Times New Roman"/>
          <w:sz w:val="24"/>
          <w:szCs w:val="24"/>
        </w:rPr>
      </w:pPr>
    </w:p>
    <w:p w14:paraId="6C1F45F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D1383E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3EC67177">
      <w:pPr>
        <w:spacing w:line="480" w:lineRule="auto"/>
        <w:rPr>
          <w:rFonts w:hint="default" w:ascii="Times New Roman" w:hAnsi="Times New Roman" w:cs="Times New Roman"/>
          <w:sz w:val="24"/>
          <w:szCs w:val="24"/>
        </w:rPr>
      </w:pPr>
    </w:p>
    <w:p w14:paraId="087F7048">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Flask Web Dashboard  </w:t>
      </w:r>
    </w:p>
    <w:p w14:paraId="1954406D">
      <w:pPr>
        <w:spacing w:line="480" w:lineRule="auto"/>
        <w:rPr>
          <w:rFonts w:hint="default" w:ascii="Times New Roman" w:hAnsi="Times New Roman" w:cs="Times New Roman"/>
          <w:sz w:val="24"/>
          <w:szCs w:val="24"/>
        </w:rPr>
      </w:pPr>
    </w:p>
    <w:p w14:paraId="22A74A6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4BB60C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561FFAF0">
      <w:pPr>
        <w:spacing w:line="480" w:lineRule="auto"/>
        <w:rPr>
          <w:rFonts w:hint="default" w:ascii="Times New Roman" w:hAnsi="Times New Roman" w:cs="Times New Roman"/>
          <w:sz w:val="24"/>
          <w:szCs w:val="24"/>
        </w:rPr>
      </w:pPr>
    </w:p>
    <w:p w14:paraId="257C820B">
      <w:pPr>
        <w:spacing w:line="480" w:lineRule="auto"/>
        <w:rPr>
          <w:rFonts w:hint="default"/>
        </w:rPr>
      </w:pPr>
      <w:r>
        <w:rPr>
          <w:rFonts w:hint="default" w:ascii="Times New Roman" w:hAnsi="Times New Roman" w:cs="Times New Roman"/>
          <w:sz w:val="24"/>
          <w:szCs w:val="24"/>
        </w:rPr>
        <w:t xml:space="preserve">    Administrator  </w:t>
      </w:r>
      <w:r>
        <w:rPr>
          <w:rFonts w:hint="default"/>
          <w:sz w:val="24"/>
          <w:szCs w:val="24"/>
        </w:rPr>
        <w:t xml:space="preserve"> </w:t>
      </w:r>
      <w:r>
        <w:rPr>
          <w:rFonts w:hint="default"/>
        </w:rPr>
        <w:t xml:space="preserve">  </w:t>
      </w:r>
    </w:p>
    <w:p w14:paraId="5F5CAFF5">
      <w:pPr>
        <w:pStyle w:val="85"/>
        <w:keepNext w:val="0"/>
        <w:keepLines w:val="0"/>
        <w:widowControl/>
        <w:suppressLineNumbers w:val="0"/>
        <w:spacing w:line="480" w:lineRule="auto"/>
      </w:pPr>
      <w:r>
        <w:t>presents the overall architecture of the Automated Network Threat Detection and Management System. The architecture follows a layered structure that separates monitoring, processing, storage, and user interaction functions.</w:t>
      </w:r>
    </w:p>
    <w:p w14:paraId="76139E2E">
      <w:pPr>
        <w:pStyle w:val="85"/>
        <w:keepNext w:val="0"/>
        <w:keepLines w:val="0"/>
        <w:widowControl/>
        <w:suppressLineNumbers w:val="0"/>
        <w:spacing w:line="480" w:lineRule="auto"/>
      </w:pPr>
      <w:r>
        <w:t>The system begins at the Network Layer, where devices such as computers, laptops, smartphones, and printers generate network traffic. Traffic passes through routers and switches within the local network.</w:t>
      </w:r>
    </w:p>
    <w:p w14:paraId="5C77992F">
      <w:pPr>
        <w:pStyle w:val="85"/>
        <w:keepNext w:val="0"/>
        <w:keepLines w:val="0"/>
        <w:widowControl/>
        <w:suppressLineNumbers w:val="0"/>
        <w:spacing w:line="480" w:lineRule="auto"/>
      </w:pPr>
      <w:r>
        <w:t>The Monitoring Layer uses Scapy to capture and analyze packets in real time. Once suspicious activities are detected, the information is forwarded to the Database Layer for storage.</w:t>
      </w:r>
    </w:p>
    <w:p w14:paraId="27D7D36B">
      <w:pPr>
        <w:pStyle w:val="85"/>
        <w:keepNext w:val="0"/>
        <w:keepLines w:val="0"/>
        <w:widowControl/>
        <w:suppressLineNumbers w:val="0"/>
        <w:spacing w:line="480" w:lineRule="auto"/>
      </w:pPr>
      <w:r>
        <w:t>The Database Layer stores alerts, logs, IP addresses, timestamps, and threat details. The Flask-based dashboard retrieves this information and presents it to the administrator through a user-friendly web interface.</w:t>
      </w:r>
    </w:p>
    <w:p w14:paraId="75B44568">
      <w:pPr>
        <w:rPr>
          <w:rFonts w:hint="default"/>
        </w:rPr>
      </w:pPr>
    </w:p>
    <w:p w14:paraId="646BE84D">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1FE76F6D">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3.3 Input-Process-Output (IPO) Diagram</w:t>
      </w:r>
    </w:p>
    <w:p w14:paraId="139026AB">
      <w:pPr>
        <w:pStyle w:val="85"/>
        <w:keepNext w:val="0"/>
        <w:keepLines w:val="0"/>
        <w:widowControl/>
        <w:suppressLineNumbers w:val="0"/>
        <w:spacing w:before="0" w:beforeAutospacing="1" w:after="0" w:afterAutospacing="1" w:line="480" w:lineRule="auto"/>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Input–Process–Output (IPO) Model</w:t>
      </w:r>
      <w:r>
        <w:rPr>
          <w:rFonts w:hint="default" w:ascii="Times New Roman" w:hAnsi="Times New Roman" w:cs="Times New Roman"/>
          <w:sz w:val="24"/>
          <w:szCs w:val="24"/>
        </w:rPr>
        <w:t xml:space="preserve"> illustrates the overall operation of the proposed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It demonstrates how input data collected from the protected host computer is processed by the application and transformed into meaningful outputs that support cybersecurity monitoring and threat management.</w:t>
      </w:r>
    </w:p>
    <w:p w14:paraId="0B382FF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IPO model serves as a conceptual representation of the system's workflow, illustrating the sequence of activities beginning with packet collection, followed by traffic analysis, threat detection, data storage, and finally the presentation of monitoring information through the Flask dashboard.</w:t>
      </w:r>
    </w:p>
    <w:p w14:paraId="6A72E33F">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Input</w:t>
      </w:r>
    </w:p>
    <w:p w14:paraId="50FEB87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input component consists of all information collected from the host computer's network interface during system operation.</w:t>
      </w:r>
    </w:p>
    <w:p w14:paraId="7D989D6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primary inputs include:</w:t>
      </w:r>
    </w:p>
    <w:p w14:paraId="150C43A7">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Host Network Traffic</w:t>
      </w:r>
    </w:p>
    <w:p w14:paraId="0BF2192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Host network traffic refers to all incoming and outgoing communications transmitted through the network interface of the protected host computer. These communications represent the primary source of monitoring information analyzed by the application.</w:t>
      </w:r>
    </w:p>
    <w:p w14:paraId="0BA08932">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Incoming Packets</w:t>
      </w:r>
    </w:p>
    <w:p w14:paraId="2F3FDA9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Incoming packets consist of all network communications received by the host computer from external devices or remote servers. These packets are analyzed to identify unauthorized access attempts, suspicious connections, and potentially malicious communications.</w:t>
      </w:r>
    </w:p>
    <w:p w14:paraId="405270BD">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Outgoing Packets</w:t>
      </w:r>
    </w:p>
    <w:p w14:paraId="2B166C8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Outgoing packets represent communications initiated by the protected host computer toward external devices or network resources. Monitoring outgoing packets helps identify unusual communication behavior that may indicate malware activity or unauthorized data transmission.</w:t>
      </w:r>
    </w:p>
    <w:p w14:paraId="0DB6090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Information</w:t>
      </w:r>
    </w:p>
    <w:p w14:paraId="7F76413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Packet information includes detailed communication characteristics extracted during packet capture, such as packet size, communication protocol, port numbers, timestamps, and packet header information.</w:t>
      </w:r>
    </w:p>
    <w:p w14:paraId="36E7E23C">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IP Addresses</w:t>
      </w:r>
    </w:p>
    <w:p w14:paraId="7C47938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Source and destination IP addresses identify the origin and destination of every captured communication. IP address analysis assists the system in identifying unknown devices, suspicious connections, and repeated communications originating from potentially malicious sources.</w:t>
      </w:r>
    </w:p>
    <w:p w14:paraId="2D9CCD42">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Protocol Information</w:t>
      </w:r>
    </w:p>
    <w:p w14:paraId="40DC092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Protocol information identifies the communication protocol used by each packet, such as TCP, UDP, ICMP, HTTP, HTTPS, and DNS. Monitoring protocol usage assists in identifying abnormal communication behavior and protocol misuse.</w:t>
      </w:r>
    </w:p>
    <w:p w14:paraId="6C5D2A16">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Process</w:t>
      </w:r>
    </w:p>
    <w:p w14:paraId="2EACB5C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collecting input data, the monitoring application performs several processing activities designed to identify suspicious network behavior.</w:t>
      </w:r>
    </w:p>
    <w:p w14:paraId="4D44907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Capture using Scapy</w:t>
      </w:r>
    </w:p>
    <w:p w14:paraId="488322B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Scapy continuously captures packets transmitted through the host computer's network interface.</w:t>
      </w:r>
    </w:p>
    <w:p w14:paraId="027ACB7B">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Inspection</w:t>
      </w:r>
    </w:p>
    <w:p w14:paraId="2F5F25A7">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Captured packets are examined to extract communication information including addresses, protocols, ports, timestamps, and packet characteristics.</w:t>
      </w:r>
    </w:p>
    <w:p w14:paraId="248D565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Rule-Based Threat Detection</w:t>
      </w:r>
    </w:p>
    <w:p w14:paraId="59C8D61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Threat Detection Engine compares captured information against predefined detection rules to determine whether suspicious activities are present.</w:t>
      </w:r>
    </w:p>
    <w:p w14:paraId="510C2602">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Threat Analysis</w:t>
      </w:r>
    </w:p>
    <w:p w14:paraId="3F262EA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Detected events are analyzed according to their severity and communication characteristics before appropriate alerts are generated.</w:t>
      </w:r>
    </w:p>
    <w:p w14:paraId="760EF56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Alert Generation</w:t>
      </w:r>
    </w:p>
    <w:p w14:paraId="56944D5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Whenever suspicious behavior is identified, the application automatically creates a security alert containing detailed information regarding the detected threat.</w:t>
      </w:r>
    </w:p>
    <w:p w14:paraId="249562D8">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Log Storage</w:t>
      </w:r>
    </w:p>
    <w:p w14:paraId="50815DAB">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All monitoring activities and generated alerts are recorded in the database to support future investigation and historical analysis.</w:t>
      </w:r>
    </w:p>
    <w:p w14:paraId="76947A77">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Database Management</w:t>
      </w:r>
    </w:p>
    <w:p w14:paraId="0FFBE4F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organizes, stores, retrieves, and manages monitoring records while maintaining data consistency and integrity throughout system operation.</w:t>
      </w:r>
    </w:p>
    <w:p w14:paraId="476413DA">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Output</w:t>
      </w:r>
    </w:p>
    <w:p w14:paraId="494B27E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final outputs produced by the monitoring system provide administrators with meaningful information regarding the security status of the protected host computer.</w:t>
      </w:r>
    </w:p>
    <w:p w14:paraId="16566A17">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Security Alerts</w:t>
      </w:r>
    </w:p>
    <w:p w14:paraId="3421D08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Real-time notifications generated whenever suspicious activities satisfy predefined detection rules.</w:t>
      </w:r>
    </w:p>
    <w:p w14:paraId="67CF7A95">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Threat Notifications</w:t>
      </w:r>
    </w:p>
    <w:p w14:paraId="74BF75C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Detailed descriptions explaining the nature, severity, and characteristics of detected security threats.</w:t>
      </w:r>
    </w:p>
    <w:p w14:paraId="1636CE91">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Monitoring Dashboard</w:t>
      </w:r>
    </w:p>
    <w:p w14:paraId="7A64D15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Flask-based graphical interface displaying monitoring statistics, alerts, logs, and system status.</w:t>
      </w:r>
    </w:p>
    <w:p w14:paraId="49EA8242">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Packet Logs</w:t>
      </w:r>
    </w:p>
    <w:p w14:paraId="7FCFD92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Historical records containing detailed information regarding captured communications and detected events.</w:t>
      </w:r>
    </w:p>
    <w:p w14:paraId="691800DD">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Threat Reports</w:t>
      </w:r>
    </w:p>
    <w:p w14:paraId="1100D4C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Comprehensive monitoring reports summarizing detected threats, communication statistics, and security events during selected monitoring periods.</w:t>
      </w:r>
    </w:p>
    <w:p w14:paraId="2B79A9BF">
      <w:pPr>
        <w:pStyle w:val="4"/>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Historical Monitoring Records</w:t>
      </w:r>
    </w:p>
    <w:p w14:paraId="0385CDA8">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Archived monitoring information maintained within the database for auditing, forensic investigation, trend analysis, and future security assessments.</w:t>
      </w:r>
    </w:p>
    <w:p w14:paraId="1E75AD86">
      <w:pPr>
        <w:rPr>
          <w:rFonts w:hint="default"/>
        </w:rPr>
      </w:pPr>
    </w:p>
    <w:p w14:paraId="73A0550C">
      <w:pPr>
        <w:pStyle w:val="4"/>
        <w:keepNext w:val="0"/>
        <w:keepLines w:val="0"/>
        <w:widowControl/>
        <w:suppressLineNumbers w:val="0"/>
        <w:spacing w:line="480" w:lineRule="auto"/>
        <w:rPr>
          <w:rFonts w:hint="default" w:ascii="Times New Roman" w:hAnsi="Times New Roman" w:cs="Times New Roman"/>
          <w:sz w:val="28"/>
          <w:szCs w:val="28"/>
        </w:rPr>
      </w:pPr>
    </w:p>
    <w:p w14:paraId="32211FDD">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3.4 Data Flow Diagram (DFD)</w:t>
      </w:r>
    </w:p>
    <w:p w14:paraId="20486D9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w:t>
      </w:r>
    </w:p>
    <w:p w14:paraId="4ED0178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1115A8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609ABA3D">
      <w:pPr>
        <w:spacing w:line="480" w:lineRule="auto"/>
        <w:rPr>
          <w:rFonts w:hint="default" w:ascii="Times New Roman" w:hAnsi="Times New Roman" w:cs="Times New Roman"/>
          <w:sz w:val="24"/>
          <w:szCs w:val="24"/>
        </w:rPr>
      </w:pPr>
    </w:p>
    <w:p w14:paraId="6ED383F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Threat Detection &amp;           </w:t>
      </w:r>
    </w:p>
    <w:p w14:paraId="0ADC1C8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Management System     </w:t>
      </w:r>
    </w:p>
    <w:p w14:paraId="0DED0F5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w:t>
      </w:r>
    </w:p>
    <w:p w14:paraId="3D589E0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w:t>
      </w:r>
    </w:p>
    <w:p w14:paraId="7058F3A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                    v</w:t>
      </w:r>
    </w:p>
    <w:p w14:paraId="6AD3761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Database           Administrator</w:t>
      </w:r>
    </w:p>
    <w:p w14:paraId="5804E71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(Network Alerts)    (View Alerts)</w:t>
      </w:r>
    </w:p>
    <w:p w14:paraId="1C67F3DF">
      <w:pPr>
        <w:pStyle w:val="85"/>
        <w:keepNext w:val="0"/>
        <w:keepLines w:val="0"/>
        <w:widowControl/>
        <w:suppressLineNumbers w:val="0"/>
        <w:spacing w:line="480" w:lineRule="auto"/>
      </w:pPr>
      <w:r>
        <w:t>shows the Data Flow Diagram (DFD) Level 0 of the proposed system.</w:t>
      </w:r>
    </w:p>
    <w:p w14:paraId="261F6428">
      <w:pPr>
        <w:pStyle w:val="85"/>
        <w:keepNext w:val="0"/>
        <w:keepLines w:val="0"/>
        <w:widowControl/>
        <w:suppressLineNumbers w:val="0"/>
        <w:spacing w:line="480" w:lineRule="auto"/>
      </w:pPr>
      <w:r>
        <w:t>Network traffic enters the Threat Detection and Management System, where packets are captured and analyzed. The system processes network activities and identifies suspicious behaviors.</w:t>
      </w:r>
    </w:p>
    <w:p w14:paraId="030224DA">
      <w:pPr>
        <w:pStyle w:val="85"/>
        <w:keepNext w:val="0"/>
        <w:keepLines w:val="0"/>
        <w:widowControl/>
        <w:suppressLineNumbers w:val="0"/>
        <w:spacing w:line="480" w:lineRule="auto"/>
      </w:pPr>
      <w:r>
        <w:t>Detected threats are stored in the Network Alerts Database. Administrators can access stored information through the dashboard to review alerts and monitoring records.</w:t>
      </w:r>
    </w:p>
    <w:p w14:paraId="20A35853">
      <w:pPr>
        <w:pStyle w:val="85"/>
        <w:keepNext w:val="0"/>
        <w:keepLines w:val="0"/>
        <w:widowControl/>
        <w:suppressLineNumbers w:val="0"/>
        <w:spacing w:line="480" w:lineRule="auto"/>
      </w:pPr>
      <w:r>
        <w:t>The DFD provides a high-level view of how information moves between the network, the system, the database, and the administrator.</w:t>
      </w:r>
    </w:p>
    <w:p w14:paraId="4ED07CC2">
      <w:pPr>
        <w:pStyle w:val="4"/>
        <w:keepNext w:val="0"/>
        <w:keepLines w:val="0"/>
        <w:widowControl/>
        <w:suppressLineNumbers w:val="0"/>
        <w:spacing w:line="480" w:lineRule="auto"/>
        <w:rPr>
          <w:rFonts w:hint="default" w:ascii="Times New Roman" w:hAnsi="Times New Roman" w:cs="Times New Roman"/>
          <w:sz w:val="28"/>
          <w:szCs w:val="28"/>
        </w:rPr>
      </w:pPr>
    </w:p>
    <w:p w14:paraId="658FE942">
      <w:pPr>
        <w:pStyle w:val="4"/>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Data Flow Description</w:t>
      </w:r>
    </w:p>
    <w:p w14:paraId="14C70460">
      <w:pPr>
        <w:keepNext w:val="0"/>
        <w:keepLines w:val="0"/>
        <w:widowControl/>
        <w:numPr>
          <w:ilvl w:val="0"/>
          <w:numId w:val="5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Network sends packet data to the system. </w:t>
      </w:r>
    </w:p>
    <w:p w14:paraId="09F5B043">
      <w:pPr>
        <w:keepNext w:val="0"/>
        <w:keepLines w:val="0"/>
        <w:widowControl/>
        <w:numPr>
          <w:ilvl w:val="0"/>
          <w:numId w:val="5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system analyzes traffic behavior. </w:t>
      </w:r>
    </w:p>
    <w:p w14:paraId="00FD9876">
      <w:pPr>
        <w:keepNext w:val="0"/>
        <w:keepLines w:val="0"/>
        <w:widowControl/>
        <w:numPr>
          <w:ilvl w:val="0"/>
          <w:numId w:val="5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Detected threats are stored in the database. </w:t>
      </w:r>
    </w:p>
    <w:p w14:paraId="2B86E8E2">
      <w:pPr>
        <w:keepNext w:val="0"/>
        <w:keepLines w:val="0"/>
        <w:widowControl/>
        <w:numPr>
          <w:ilvl w:val="0"/>
          <w:numId w:val="57"/>
        </w:numPr>
        <w:suppressLineNumbers w:val="0"/>
        <w:spacing w:before="0" w:beforeAutospacing="1" w:after="0" w:afterAutospacing="1" w:line="48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Administrators retrieve alert information through the dashboard. </w:t>
      </w:r>
    </w:p>
    <w:p w14:paraId="261CBDDF">
      <w:pPr>
        <w:keepNext w:val="0"/>
        <w:keepLines w:val="0"/>
        <w:widowControl/>
        <w:numPr>
          <w:ilvl w:val="0"/>
          <w:numId w:val="57"/>
        </w:numPr>
        <w:suppressLineNumbers w:val="0"/>
        <w:spacing w:before="0" w:beforeAutospacing="1" w:after="0" w:afterAutospacing="1" w:line="480" w:lineRule="auto"/>
        <w:ind w:left="720" w:hanging="360"/>
      </w:pPr>
      <w:r>
        <w:rPr>
          <w:rFonts w:hint="default" w:ascii="Times New Roman" w:hAnsi="Times New Roman" w:cs="Times New Roman"/>
          <w:sz w:val="24"/>
          <w:szCs w:val="24"/>
        </w:rPr>
        <w:t>Monitoring logs are continuously updated</w:t>
      </w:r>
      <w:r>
        <w:t>.</w:t>
      </w:r>
    </w:p>
    <w:p w14:paraId="3CBBB965">
      <w:pPr>
        <w:rPr>
          <w:rFonts w:hint="default"/>
        </w:rPr>
      </w:pPr>
    </w:p>
    <w:p w14:paraId="4B87F2E1">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3.5 Use Case Diagram</w:t>
      </w:r>
    </w:p>
    <w:p w14:paraId="69A39FDE">
      <w:pPr>
        <w:rPr>
          <w:rFonts w:hint="default"/>
        </w:rPr>
      </w:pPr>
      <w:r>
        <w:rPr>
          <w:rFonts w:hint="default"/>
        </w:rPr>
        <w:t xml:space="preserve">             </w:t>
      </w:r>
    </w:p>
    <w:p w14:paraId="7C8EFD78">
      <w:pPr>
        <w:numPr>
          <w:ilvl w:val="0"/>
          <w:numId w:val="58"/>
        </w:numPr>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Administrator</w:t>
      </w:r>
    </w:p>
    <w:p w14:paraId="2DED9A44">
      <w:pPr>
        <w:numPr>
          <w:ilvl w:val="0"/>
          <w:numId w:val="58"/>
        </w:numPr>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View Alerts   Review Logs   Generate Reports</w:t>
      </w:r>
    </w:p>
    <w:p w14:paraId="13D0E295">
      <w:pPr>
        <w:numPr>
          <w:ilvl w:val="0"/>
          <w:numId w:val="58"/>
        </w:numPr>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Manage Alert Records</w:t>
      </w:r>
    </w:p>
    <w:p w14:paraId="0D6DBBAB">
      <w:pPr>
        <w:numPr>
          <w:ilvl w:val="0"/>
          <w:numId w:val="58"/>
        </w:numPr>
        <w:spacing w:line="480" w:lineRule="auto"/>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Network</w:t>
      </w:r>
    </w:p>
    <w:p w14:paraId="01C11B97">
      <w:pPr>
        <w:numPr>
          <w:ilvl w:val="0"/>
          <w:numId w:val="58"/>
        </w:numPr>
        <w:spacing w:line="480" w:lineRule="auto"/>
        <w:ind w:left="420" w:leftChars="0" w:hanging="420" w:firstLineChars="0"/>
        <w:jc w:val="left"/>
      </w:pPr>
      <w:r>
        <w:rPr>
          <w:rFonts w:hint="default" w:ascii="Times New Roman" w:hAnsi="Times New Roman" w:cs="Times New Roman"/>
          <w:sz w:val="24"/>
          <w:szCs w:val="24"/>
        </w:rPr>
        <w:t>Detect Threats    Generate Alerts</w:t>
      </w:r>
    </w:p>
    <w:p w14:paraId="79C8CD14">
      <w:pPr>
        <w:pStyle w:val="85"/>
        <w:keepNext w:val="0"/>
        <w:keepLines w:val="0"/>
        <w:widowControl/>
        <w:suppressLineNumbers w:val="0"/>
        <w:spacing w:line="480" w:lineRule="auto"/>
      </w:pPr>
      <w:r>
        <w:t>illustrates the interactions between system actors and system functions.</w:t>
      </w:r>
    </w:p>
    <w:p w14:paraId="1988B5E5">
      <w:pPr>
        <w:pStyle w:val="85"/>
        <w:keepNext w:val="0"/>
        <w:keepLines w:val="0"/>
        <w:widowControl/>
        <w:suppressLineNumbers w:val="0"/>
        <w:spacing w:line="480" w:lineRule="auto"/>
      </w:pPr>
      <w:r>
        <w:t>The Network actor initiates monitoring activities by generating traffic that the system captures and analyzes. The system performs threat detection and generates alerts whenever suspicious activities are identified.</w:t>
      </w:r>
    </w:p>
    <w:p w14:paraId="33873686">
      <w:pPr>
        <w:pStyle w:val="85"/>
        <w:keepNext w:val="0"/>
        <w:keepLines w:val="0"/>
        <w:widowControl/>
        <w:suppressLineNumbers w:val="0"/>
        <w:spacing w:line="480" w:lineRule="auto"/>
      </w:pPr>
      <w:r>
        <w:t>The Administrator actor interacts with the dashboard to view alerts, review logs, generate reports, and manage monitoring records.</w:t>
      </w:r>
    </w:p>
    <w:p w14:paraId="0E195661">
      <w:pPr>
        <w:pStyle w:val="85"/>
        <w:keepNext w:val="0"/>
        <w:keepLines w:val="0"/>
        <w:widowControl/>
        <w:suppressLineNumbers w:val="0"/>
        <w:spacing w:line="480" w:lineRule="auto"/>
        <w:rPr>
          <w:rFonts w:hint="default"/>
        </w:rPr>
      </w:pPr>
      <w:r>
        <w:t>The Use Case Diagram highlights the major functions available within the proposed system and demonstrates how users interact with those functions.</w:t>
      </w:r>
    </w:p>
    <w:p w14:paraId="0848CA1C">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3.6 Entity Relationship Diagram (ERD)</w:t>
      </w:r>
    </w:p>
    <w:p w14:paraId="5DD9E728">
      <w:pPr>
        <w:rPr>
          <w:rFonts w:hint="default"/>
        </w:rPr>
      </w:pPr>
    </w:p>
    <w:p w14:paraId="65899896">
      <w:pPr>
        <w:spacing w:line="480" w:lineRule="auto"/>
        <w:rPr>
          <w:rFonts w:hint="default" w:ascii="Times New Roman" w:hAnsi="Times New Roman" w:cs="Times New Roman"/>
          <w:sz w:val="24"/>
          <w:szCs w:val="24"/>
        </w:rPr>
      </w:pPr>
      <w:r>
        <w:rPr>
          <w:rFonts w:hint="default"/>
        </w:rPr>
        <w:t xml:space="preserve">     </w:t>
      </w:r>
      <w:r>
        <w:rPr>
          <w:rFonts w:hint="default" w:ascii="Times New Roman" w:hAnsi="Times New Roman" w:cs="Times New Roman"/>
          <w:sz w:val="24"/>
          <w:szCs w:val="24"/>
        </w:rPr>
        <w:t xml:space="preserve"> Admin       </w:t>
      </w:r>
    </w:p>
    <w:p w14:paraId="2899852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AdminID (PK)     </w:t>
      </w:r>
    </w:p>
    <w:p w14:paraId="39EC3EC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Username        </w:t>
      </w:r>
    </w:p>
    <w:p w14:paraId="570ADAD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Password         </w:t>
      </w:r>
    </w:p>
    <w:p w14:paraId="49B8473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B337CB3">
      <w:pPr>
        <w:spacing w:line="480" w:lineRule="auto"/>
        <w:rPr>
          <w:rFonts w:hint="default" w:ascii="Times New Roman" w:hAnsi="Times New Roman" w:cs="Times New Roman"/>
          <w:sz w:val="24"/>
          <w:szCs w:val="24"/>
          <w:lang w:val="en-PH"/>
        </w:rPr>
      </w:pPr>
      <w:r>
        <w:rPr>
          <w:rFonts w:hint="default" w:ascii="Times New Roman" w:hAnsi="Times New Roman" w:cs="Times New Roman"/>
          <w:sz w:val="24"/>
          <w:szCs w:val="24"/>
        </w:rPr>
        <w:t xml:space="preserve">         | manages</w:t>
      </w:r>
    </w:p>
    <w:p w14:paraId="5E35C42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NetworkAlert    </w:t>
      </w:r>
    </w:p>
    <w:p w14:paraId="2561446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AlertID (PK)     </w:t>
      </w:r>
    </w:p>
    <w:p w14:paraId="403E712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AlertType        </w:t>
      </w:r>
    </w:p>
    <w:p w14:paraId="290B5B7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SourceIP         </w:t>
      </w:r>
    </w:p>
    <w:p w14:paraId="1747B3A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Details          </w:t>
      </w:r>
    </w:p>
    <w:p w14:paraId="2775ADB2">
      <w:pPr>
        <w:spacing w:line="480" w:lineRule="auto"/>
        <w:rPr>
          <w:rFonts w:hint="default"/>
        </w:rPr>
      </w:pPr>
      <w:r>
        <w:rPr>
          <w:rFonts w:hint="default" w:ascii="Times New Roman" w:hAnsi="Times New Roman" w:cs="Times New Roman"/>
          <w:sz w:val="24"/>
          <w:szCs w:val="24"/>
        </w:rPr>
        <w:t xml:space="preserve"> Timestamp      </w:t>
      </w:r>
    </w:p>
    <w:p w14:paraId="026AC448">
      <w:pPr>
        <w:pStyle w:val="85"/>
        <w:keepNext w:val="0"/>
        <w:keepLines w:val="0"/>
        <w:widowControl/>
        <w:suppressLineNumbers w:val="0"/>
        <w:spacing w:line="480" w:lineRule="auto"/>
      </w:pPr>
      <w:r>
        <w:t>presents the Entity Relationship Diagram of the proposed database.</w:t>
      </w:r>
    </w:p>
    <w:p w14:paraId="1F4400B5">
      <w:pPr>
        <w:pStyle w:val="85"/>
        <w:keepNext w:val="0"/>
        <w:keepLines w:val="0"/>
        <w:widowControl/>
        <w:suppressLineNumbers w:val="0"/>
        <w:spacing w:line="480" w:lineRule="auto"/>
      </w:pPr>
      <w:r>
        <w:t>The Admin entity stores administrator information used for authentication and system access.</w:t>
      </w:r>
    </w:p>
    <w:p w14:paraId="48CE1184">
      <w:pPr>
        <w:pStyle w:val="85"/>
        <w:keepNext w:val="0"/>
        <w:keepLines w:val="0"/>
        <w:widowControl/>
        <w:suppressLineNumbers w:val="0"/>
        <w:spacing w:line="480" w:lineRule="auto"/>
      </w:pPr>
      <w:r>
        <w:t>The NetworkAlert entity stores detected threats and monitoring records generated by the system.</w:t>
      </w:r>
    </w:p>
    <w:p w14:paraId="702497F2">
      <w:pPr>
        <w:pStyle w:val="85"/>
        <w:keepNext w:val="0"/>
        <w:keepLines w:val="0"/>
        <w:widowControl/>
        <w:suppressLineNumbers w:val="0"/>
        <w:spacing w:line="480" w:lineRule="auto"/>
      </w:pPr>
      <w:r>
        <w:t>The relationship indicates that one administrator can manage multiple alert records. This structure allows administrators to review, monitor, and manage threat information stored in the database.</w:t>
      </w:r>
    </w:p>
    <w:p w14:paraId="4B4C693B">
      <w:pPr>
        <w:pStyle w:val="85"/>
        <w:keepNext w:val="0"/>
        <w:keepLines w:val="0"/>
        <w:widowControl/>
        <w:suppressLineNumbers w:val="0"/>
        <w:spacing w:line="480" w:lineRule="auto"/>
        <w:rPr>
          <w:rFonts w:hint="default" w:ascii="Times New Roman" w:hAnsi="Times New Roman" w:cs="Times New Roman"/>
          <w:sz w:val="24"/>
          <w:szCs w:val="24"/>
        </w:rPr>
      </w:pPr>
      <w:r>
        <w:t>The ERD provides a visual representation of how database tables relate to one another and supports efficient data management.</w:t>
      </w:r>
    </w:p>
    <w:p w14:paraId="31A90899">
      <w:pPr>
        <w:pStyle w:val="4"/>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3.7 System Flowchart</w:t>
      </w:r>
    </w:p>
    <w:p w14:paraId="49CDF56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START</w:t>
      </w:r>
    </w:p>
    <w:p w14:paraId="1D23D2A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E508FF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4CD6377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Initialize System</w:t>
      </w:r>
    </w:p>
    <w:p w14:paraId="0EFB99E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EBC8A4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5AE85D0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Capture Network Packets</w:t>
      </w:r>
    </w:p>
    <w:p w14:paraId="1654E54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147041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724349D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Analyze Traffic Data</w:t>
      </w:r>
    </w:p>
    <w:p w14:paraId="2487BF1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498BBB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v</w:t>
      </w:r>
    </w:p>
    <w:p w14:paraId="04D8402F">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Suspicious Activity Detected?</w:t>
      </w:r>
    </w:p>
    <w:p w14:paraId="517D763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E5A71A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NO </w:t>
      </w:r>
    </w:p>
    <w:p w14:paraId="6A79DB6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w:t>
      </w:r>
    </w:p>
    <w:p w14:paraId="3376AD5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106037E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Continue Monitoring</w:t>
      </w:r>
    </w:p>
    <w:p w14:paraId="2C1DD75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79A054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YES</w:t>
      </w:r>
    </w:p>
    <w:p w14:paraId="57CE941A">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934896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Generate Alert</w:t>
      </w:r>
    </w:p>
    <w:p w14:paraId="3EB95D8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485206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Store Alert in Database</w:t>
      </w:r>
    </w:p>
    <w:p w14:paraId="61B831C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8B99E96">
      <w:pPr>
        <w:spacing w:line="480" w:lineRule="auto"/>
        <w:rPr>
          <w:rFonts w:hint="default" w:ascii="Times New Roman" w:hAnsi="Times New Roman" w:cs="Times New Roman"/>
          <w:sz w:val="24"/>
          <w:szCs w:val="24"/>
        </w:rPr>
      </w:pPr>
    </w:p>
    <w:p w14:paraId="4A01C97E">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Update Dashboard</w:t>
      </w:r>
    </w:p>
    <w:p w14:paraId="67498F06">
      <w:pPr>
        <w:spacing w:line="480" w:lineRule="auto"/>
        <w:rPr>
          <w:rFonts w:hint="default" w:ascii="Times New Roman" w:hAnsi="Times New Roman" w:cs="Times New Roman"/>
          <w:sz w:val="24"/>
          <w:szCs w:val="24"/>
        </w:rPr>
      </w:pPr>
      <w:r>
        <w:rPr>
          <w:rFonts w:hint="default"/>
        </w:rPr>
        <w:t xml:space="preserve"> </w:t>
      </w:r>
      <w:r>
        <w:rPr>
          <w:rFonts w:hint="default" w:ascii="Times New Roman" w:hAnsi="Times New Roman" w:cs="Times New Roman"/>
          <w:sz w:val="24"/>
          <w:szCs w:val="24"/>
        </w:rPr>
        <w:t xml:space="preserve"> |</w:t>
      </w:r>
    </w:p>
    <w:p w14:paraId="4336AA8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Administrator Reviews Alert</w:t>
      </w:r>
    </w:p>
    <w:p w14:paraId="7542B40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25AFC2C">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387C7B6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Generate Report (Optional)</w:t>
      </w:r>
    </w:p>
    <w:p w14:paraId="6C8FB35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AAF746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2702B44">
      <w:pPr>
        <w:spacing w:line="480" w:lineRule="auto"/>
        <w:rPr>
          <w:rFonts w:hint="default"/>
        </w:rPr>
      </w:pPr>
      <w:r>
        <w:rPr>
          <w:rFonts w:hint="default" w:ascii="Times New Roman" w:hAnsi="Times New Roman" w:cs="Times New Roman"/>
          <w:sz w:val="24"/>
          <w:szCs w:val="24"/>
        </w:rPr>
        <w:t>END / Continue Monitoring</w:t>
      </w:r>
    </w:p>
    <w:p w14:paraId="0A9033E4">
      <w:pPr>
        <w:pStyle w:val="85"/>
        <w:keepNext w:val="0"/>
        <w:keepLines w:val="0"/>
        <w:widowControl/>
        <w:suppressLineNumbers w:val="0"/>
        <w:spacing w:line="480" w:lineRule="auto"/>
        <w:rPr>
          <w:sz w:val="24"/>
          <w:szCs w:val="24"/>
        </w:rPr>
      </w:pPr>
      <w:r>
        <w:rPr>
          <w:sz w:val="24"/>
          <w:szCs w:val="24"/>
        </w:rPr>
        <w:t>illustrates the complete operational flow of the Automated Network Threat Detection and Management System.</w:t>
      </w:r>
    </w:p>
    <w:p w14:paraId="089EDBBE">
      <w:pPr>
        <w:pStyle w:val="85"/>
        <w:keepNext w:val="0"/>
        <w:keepLines w:val="0"/>
        <w:widowControl/>
        <w:suppressLineNumbers w:val="0"/>
        <w:spacing w:line="480" w:lineRule="auto"/>
        <w:rPr>
          <w:sz w:val="24"/>
          <w:szCs w:val="24"/>
        </w:rPr>
      </w:pPr>
      <w:r>
        <w:rPr>
          <w:sz w:val="24"/>
          <w:szCs w:val="24"/>
        </w:rPr>
        <w:t>The process begins when the system initializes and starts monitoring network traffic. Scapy captures packets transmitted within the local network and sends them for analysis.</w:t>
      </w:r>
    </w:p>
    <w:p w14:paraId="095CD3EF">
      <w:pPr>
        <w:pStyle w:val="85"/>
        <w:keepNext w:val="0"/>
        <w:keepLines w:val="0"/>
        <w:widowControl/>
        <w:suppressLineNumbers w:val="0"/>
        <w:spacing w:line="480" w:lineRule="auto"/>
        <w:rPr>
          <w:sz w:val="24"/>
          <w:szCs w:val="24"/>
        </w:rPr>
      </w:pPr>
      <w:r>
        <w:rPr>
          <w:sz w:val="24"/>
          <w:szCs w:val="24"/>
        </w:rPr>
        <w:t>The analysis module evaluates traffic patterns and determines whether suspicious activities exist. If no threats are detected, the monitoring process continues uninterrupted.</w:t>
      </w:r>
    </w:p>
    <w:p w14:paraId="708E11F0">
      <w:pPr>
        <w:pStyle w:val="85"/>
        <w:keepNext w:val="0"/>
        <w:keepLines w:val="0"/>
        <w:widowControl/>
        <w:suppressLineNumbers w:val="0"/>
        <w:spacing w:line="480" w:lineRule="auto"/>
        <w:rPr>
          <w:sz w:val="24"/>
          <w:szCs w:val="24"/>
        </w:rPr>
      </w:pPr>
      <w:r>
        <w:rPr>
          <w:sz w:val="24"/>
          <w:szCs w:val="24"/>
        </w:rPr>
        <w:t>If suspicious behavior is identified, the system generates an alert and stores relevant information in the database. The dashboard is then updated to display the detected threat.</w:t>
      </w:r>
    </w:p>
    <w:p w14:paraId="202F1F16">
      <w:pPr>
        <w:pStyle w:val="85"/>
        <w:keepNext w:val="0"/>
        <w:keepLines w:val="0"/>
        <w:widowControl/>
        <w:suppressLineNumbers w:val="0"/>
        <w:spacing w:line="480" w:lineRule="auto"/>
        <w:rPr>
          <w:sz w:val="24"/>
          <w:szCs w:val="24"/>
        </w:rPr>
      </w:pPr>
      <w:r>
        <w:rPr>
          <w:sz w:val="24"/>
          <w:szCs w:val="24"/>
        </w:rPr>
        <w:t>Administrators can review alerts, investigate incidents, and generate reports based on stored monitoring records. The system then returns to continuous monitoring mode to maintain network visibility and security.</w:t>
      </w:r>
    </w:p>
    <w:p w14:paraId="487A6789">
      <w:pPr>
        <w:pStyle w:val="85"/>
        <w:keepNext w:val="0"/>
        <w:keepLines w:val="0"/>
        <w:widowControl/>
        <w:suppressLineNumbers w:val="0"/>
        <w:spacing w:line="480" w:lineRule="auto"/>
        <w:rPr>
          <w:rFonts w:hint="default" w:ascii="Times New Roman" w:hAnsi="Times New Roman" w:cs="Times New Roman"/>
          <w:sz w:val="28"/>
          <w:szCs w:val="28"/>
        </w:rPr>
      </w:pPr>
      <w:r>
        <w:rPr>
          <w:sz w:val="24"/>
          <w:szCs w:val="24"/>
        </w:rPr>
        <w:t>This flowchart provides a complete overview of the monitoring cycle and demonstrates how the proposed system detects, records, and manages network threats in real time.</w:t>
      </w:r>
    </w:p>
    <w:p w14:paraId="7CA54121">
      <w:pPr>
        <w:pStyle w:val="2"/>
        <w:keepNext w:val="0"/>
        <w:keepLines w:val="0"/>
        <w:widowControl/>
        <w:suppressLineNumbers w:val="0"/>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3.13 Chapter Summary</w:t>
      </w:r>
    </w:p>
    <w:p w14:paraId="014FDCA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presented the methodology used in the development of the Automated Network Threat Detection and Management System. The study employed a Developmental Research Design and followed the Waterfall Software Development Life Cycle model to ensure a structured development process.</w:t>
      </w:r>
    </w:p>
    <w:p w14:paraId="5459C3E6">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chapter discussed the system architecture, functional and non-functional requirements, tools and technologies used, database design, data gathering techniques, testing procedures, evaluation criteria, and overall system flow. Additionally, supporting diagrams were identified to provide visual representations of the system's structure and operation.</w:t>
      </w:r>
    </w:p>
    <w:p w14:paraId="2820C3E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Through the integration of Python, Scapy, Flask, and database technologies, the proposed system aims to provide an effective solution for monitoring local network activities and detecting potential threats within small office environments. The methodology described </w:t>
      </w:r>
    </w:p>
    <w:p w14:paraId="753D8715">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this chapter serves as the foundation for the implementation and evaluation of the proposed system.</w:t>
      </w:r>
    </w:p>
    <w:p w14:paraId="71AD12D5">
      <w:pPr>
        <w:pStyle w:val="85"/>
        <w:keepNext w:val="0"/>
        <w:keepLines w:val="0"/>
        <w:widowControl/>
        <w:suppressLineNumbers w:val="0"/>
        <w:spacing w:line="480" w:lineRule="auto"/>
        <w:rPr>
          <w:rFonts w:hint="default" w:ascii="Times New Roman" w:hAnsi="Times New Roman" w:cs="Times New Roman"/>
          <w:sz w:val="24"/>
          <w:szCs w:val="24"/>
          <w:lang w:val="en-US"/>
        </w:rPr>
      </w:pPr>
    </w:p>
    <w:p w14:paraId="0014F98E">
      <w:pPr>
        <w:pStyle w:val="85"/>
        <w:keepNext w:val="0"/>
        <w:keepLines w:val="0"/>
        <w:widowControl/>
        <w:suppressLineNumbers w:val="0"/>
        <w:spacing w:line="480" w:lineRule="auto"/>
        <w:rPr>
          <w:rFonts w:hint="default" w:ascii="Times New Roman" w:hAnsi="Times New Roman" w:cs="Times New Roman"/>
          <w:sz w:val="24"/>
          <w:szCs w:val="24"/>
          <w:lang w:val="en-US"/>
        </w:rPr>
      </w:pPr>
    </w:p>
    <w:p w14:paraId="030EA482">
      <w:pPr>
        <w:pStyle w:val="85"/>
        <w:keepNext w:val="0"/>
        <w:keepLines w:val="0"/>
        <w:widowControl/>
        <w:suppressLineNumbers w:val="0"/>
        <w:spacing w:line="480" w:lineRule="auto"/>
        <w:rPr>
          <w:rFonts w:hint="default" w:cs="Times New Roman"/>
          <w:sz w:val="24"/>
          <w:szCs w:val="24"/>
          <w:lang w:val="en-PH"/>
        </w:rPr>
      </w:pPr>
      <w:r>
        <w:rPr>
          <w:rFonts w:hint="default" w:cs="Times New Roman"/>
          <w:sz w:val="24"/>
          <w:szCs w:val="24"/>
          <w:lang w:val="en-PH"/>
        </w:rPr>
        <w:drawing>
          <wp:anchor distT="0" distB="0" distL="114300" distR="114300" simplePos="0" relativeHeight="251659264" behindDoc="1" locked="0" layoutInCell="1" allowOverlap="1">
            <wp:simplePos x="0" y="0"/>
            <wp:positionH relativeFrom="column">
              <wp:posOffset>-371475</wp:posOffset>
            </wp:positionH>
            <wp:positionV relativeFrom="paragraph">
              <wp:posOffset>509270</wp:posOffset>
            </wp:positionV>
            <wp:extent cx="5934075" cy="2898140"/>
            <wp:effectExtent l="0" t="0" r="0" b="16510"/>
            <wp:wrapTight wrapText="bothSides">
              <wp:wrapPolygon>
                <wp:start x="0" y="0"/>
                <wp:lineTo x="0" y="21439"/>
                <wp:lineTo x="21565" y="21439"/>
                <wp:lineTo x="21565" y="0"/>
                <wp:lineTo x="0" y="0"/>
              </wp:wrapPolygon>
            </wp:wrapTight>
            <wp:docPr id="1" name="Picture 1" descr="2fccec23-d6bf-46e5-8e6c-53d11153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fccec23-d6bf-46e5-8e6c-53d111535232"/>
                    <pic:cNvPicPr>
                      <a:picLocks noChangeAspect="1"/>
                    </pic:cNvPicPr>
                  </pic:nvPicPr>
                  <pic:blipFill>
                    <a:blip r:embed="rId4"/>
                    <a:srcRect t="4037"/>
                    <a:stretch>
                      <a:fillRect/>
                    </a:stretch>
                  </pic:blipFill>
                  <pic:spPr>
                    <a:xfrm>
                      <a:off x="0" y="0"/>
                      <a:ext cx="5934075" cy="2898140"/>
                    </a:xfrm>
                    <a:prstGeom prst="rect">
                      <a:avLst/>
                    </a:prstGeom>
                  </pic:spPr>
                </pic:pic>
              </a:graphicData>
            </a:graphic>
          </wp:anchor>
        </w:drawing>
      </w:r>
      <w:r>
        <w:rPr>
          <w:rFonts w:hint="default" w:ascii="Times New Roman" w:hAnsi="Times New Roman" w:eastAsia="SimSun" w:cs="Times New Roman"/>
          <w:sz w:val="24"/>
          <w:szCs w:val="24"/>
        </w:rPr>
        <w:t xml:space="preserve">Appendix A – Source </w:t>
      </w:r>
      <w:r>
        <w:rPr>
          <w:rFonts w:hint="default" w:cs="Times New Roman"/>
          <w:sz w:val="24"/>
          <w:szCs w:val="24"/>
          <w:lang w:val="en-PH"/>
        </w:rPr>
        <w:t>System</w:t>
      </w:r>
    </w:p>
    <w:p w14:paraId="7CADAD41">
      <w:pPr>
        <w:pStyle w:val="85"/>
        <w:keepNext w:val="0"/>
        <w:keepLines w:val="0"/>
        <w:widowControl/>
        <w:suppressLineNumbers w:val="0"/>
        <w:spacing w:line="480" w:lineRule="auto"/>
        <w:rPr>
          <w:rFonts w:hint="default" w:ascii="Times New Roman" w:hAnsi="Times New Roman" w:eastAsia="SimSun" w:cs="Times New Roman"/>
          <w:sz w:val="24"/>
          <w:szCs w:val="24"/>
        </w:rPr>
      </w:pPr>
    </w:p>
    <w:p w14:paraId="0954BF80">
      <w:pPr>
        <w:pStyle w:val="85"/>
        <w:keepNext w:val="0"/>
        <w:keepLines w:val="0"/>
        <w:widowControl/>
        <w:suppressLineNumbers w:val="0"/>
        <w:spacing w:before="0" w:beforeAutospacing="1" w:after="0" w:afterAutospacing="1" w:line="480" w:lineRule="auto"/>
        <w:ind w:left="0" w:right="0"/>
      </w:pPr>
      <w:r>
        <w:t xml:space="preserve">The </w:t>
      </w:r>
      <w:r>
        <w:rPr>
          <w:rStyle w:val="92"/>
        </w:rPr>
        <w:t>Login Page</w:t>
      </w:r>
      <w:r>
        <w:t xml:space="preserve"> is the initial interface of the </w:t>
      </w:r>
      <w:r>
        <w:rPr>
          <w:rStyle w:val="92"/>
        </w:rPr>
        <w:t>Host-Based Automated Network Threat Detection and Management System</w:t>
      </w:r>
      <w:r>
        <w:t>. It serves as the primary security gateway that authenticates users before allowing access to the system's monitoring and management features. The login page ensures that only authorized administrators can access sensitive information such as monitoring logs, detected threats, security alerts, and system reports.</w:t>
      </w:r>
    </w:p>
    <w:p w14:paraId="7CEE8257">
      <w:pPr>
        <w:pStyle w:val="85"/>
        <w:keepNext w:val="0"/>
        <w:keepLines w:val="0"/>
        <w:widowControl/>
        <w:suppressLineNumbers w:val="0"/>
        <w:spacing w:line="480" w:lineRule="auto"/>
      </w:pPr>
      <w:r>
        <w:t xml:space="preserve">To gain access, the administrator is required to enter a valid </w:t>
      </w:r>
      <w:r>
        <w:rPr>
          <w:rStyle w:val="92"/>
        </w:rPr>
        <w:t>username</w:t>
      </w:r>
      <w:r>
        <w:t xml:space="preserve"> and </w:t>
      </w:r>
      <w:r>
        <w:rPr>
          <w:rStyle w:val="92"/>
        </w:rPr>
        <w:t>password</w:t>
      </w:r>
      <w:r>
        <w:t>. The system verifies these credentials against the records stored in the database. If the entered credentials are correct, the administrator is successfully authenticated and redirected to the system dashboard. If the credentials are invalid, the system displays an error message and denies access, preventing unauthorized users from viewing or modifying sensitive security information.</w:t>
      </w:r>
    </w:p>
    <w:p w14:paraId="0A9AA65E">
      <w:pPr>
        <w:pStyle w:val="85"/>
        <w:keepNext w:val="0"/>
        <w:keepLines w:val="0"/>
        <w:widowControl/>
        <w:suppressLineNumbers w:val="0"/>
        <w:spacing w:line="480" w:lineRule="auto"/>
      </w:pPr>
      <w:r>
        <w:t>The Login Page plays a significant role in maintaining the confidentiality and integrity of the system. By restricting access to authorized personnel only, it helps protect monitoring records, administrator accounts, and other critical system data from unauthorized access. This security measure minimizes the risk of data breaches and ensures that only trusted users can perform administrative tasks.</w:t>
      </w:r>
    </w:p>
    <w:p w14:paraId="5AA8B394">
      <w:pPr>
        <w:pStyle w:val="85"/>
        <w:keepNext w:val="0"/>
        <w:keepLines w:val="0"/>
        <w:widowControl/>
        <w:suppressLineNumbers w:val="0"/>
        <w:spacing w:line="480" w:lineRule="auto"/>
      </w:pPr>
      <w:r>
        <w:t>In addition to user authentication, the Login Page provides a simple and user-friendly interface that allows administrators to access the system quickly and efficiently. Its clean layout and straightforward navigation improve the overall user experience while maintaining a professional appearance. The page is designed to minimize confusion by displaying clear input fields for the username and password, along with appropriate validation messages whenever incorrect credentials are entered.</w:t>
      </w:r>
    </w:p>
    <w:p w14:paraId="5E93C90F">
      <w:pPr>
        <w:pStyle w:val="85"/>
        <w:keepNext w:val="0"/>
        <w:keepLines w:val="0"/>
        <w:widowControl/>
        <w:suppressLineNumbers w:val="0"/>
        <w:spacing w:line="48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PH"/>
        </w:rPr>
        <w:drawing>
          <wp:anchor distT="0" distB="0" distL="114300" distR="114300" simplePos="0" relativeHeight="251660288" behindDoc="1" locked="0" layoutInCell="1" allowOverlap="1">
            <wp:simplePos x="0" y="0"/>
            <wp:positionH relativeFrom="column">
              <wp:posOffset>-447675</wp:posOffset>
            </wp:positionH>
            <wp:positionV relativeFrom="paragraph">
              <wp:posOffset>523240</wp:posOffset>
            </wp:positionV>
            <wp:extent cx="6390005" cy="3180080"/>
            <wp:effectExtent l="0" t="0" r="10795" b="0"/>
            <wp:wrapTight wrapText="bothSides">
              <wp:wrapPolygon>
                <wp:start x="0" y="0"/>
                <wp:lineTo x="0" y="21479"/>
                <wp:lineTo x="21508" y="21479"/>
                <wp:lineTo x="21508" y="0"/>
                <wp:lineTo x="0" y="0"/>
              </wp:wrapPolygon>
            </wp:wrapTight>
            <wp:docPr id="3" name="Picture 3" descr="7273fb95-b3e2-4e9a-9fea-008627c49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7273fb95-b3e2-4e9a-9fea-008627c49aa3"/>
                    <pic:cNvPicPr>
                      <a:picLocks noChangeAspect="1"/>
                    </pic:cNvPicPr>
                  </pic:nvPicPr>
                  <pic:blipFill>
                    <a:blip r:embed="rId5"/>
                    <a:srcRect t="3107"/>
                    <a:stretch>
                      <a:fillRect/>
                    </a:stretch>
                  </pic:blipFill>
                  <pic:spPr>
                    <a:xfrm>
                      <a:off x="0" y="0"/>
                      <a:ext cx="6390005" cy="3180080"/>
                    </a:xfrm>
                    <a:prstGeom prst="rect">
                      <a:avLst/>
                    </a:prstGeom>
                  </pic:spPr>
                </pic:pic>
              </a:graphicData>
            </a:graphic>
          </wp:anchor>
        </w:drawing>
      </w:r>
    </w:p>
    <w:p w14:paraId="41C59ED1">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p>
    <w:p w14:paraId="2C5FDE0A">
      <w:pPr>
        <w:pStyle w:val="85"/>
        <w:keepNext w:val="0"/>
        <w:keepLines w:val="0"/>
        <w:widowControl/>
        <w:suppressLineNumbers w:val="0"/>
        <w:spacing w:before="0" w:beforeAutospacing="1" w:after="0" w:afterAutospacing="1" w:line="480" w:lineRule="auto"/>
        <w:ind w:left="0" w:right="0"/>
      </w:pPr>
      <w:r>
        <w:t xml:space="preserve">The </w:t>
      </w:r>
      <w:r>
        <w:rPr>
          <w:rStyle w:val="92"/>
        </w:rPr>
        <w:t>Dashboard</w:t>
      </w:r>
      <w:r>
        <w:t xml:space="preserve"> serves as the main interface of the </w:t>
      </w:r>
      <w:r>
        <w:rPr>
          <w:rStyle w:val="92"/>
        </w:rPr>
        <w:t>Host-Based Automated Network Threat Detection and Management System</w:t>
      </w:r>
      <w:r>
        <w:t>. It provides administrators with a centralized and user-friendly platform for monitoring the security status of the protected host computer in real time. After successfully logging into the system, the administrator is redirected to the dashboard, where essential monitoring information is displayed in an organized and easy-to-understand format.</w:t>
      </w:r>
    </w:p>
    <w:p w14:paraId="22CF0806">
      <w:pPr>
        <w:pStyle w:val="85"/>
        <w:keepNext w:val="0"/>
        <w:keepLines w:val="0"/>
        <w:widowControl/>
        <w:suppressLineNumbers w:val="0"/>
        <w:spacing w:line="480" w:lineRule="auto"/>
      </w:pPr>
      <w:r>
        <w:t>The dashboard is designed to improve situational awareness by presenting real-time monitoring data, detected security threats, packet capture summaries, and system status without requiring the administrator to manually inspect raw network packets. Through the Flask-based web interface, users can easily navigate different monitoring functions and access important security information using any supported web browser.</w:t>
      </w:r>
    </w:p>
    <w:p w14:paraId="279EF3B0">
      <w:pPr>
        <w:pStyle w:val="85"/>
        <w:keepNext w:val="0"/>
        <w:keepLines w:val="0"/>
        <w:widowControl/>
        <w:suppressLineNumbers w:val="0"/>
        <w:spacing w:line="480" w:lineRule="auto"/>
      </w:pPr>
      <w:r>
        <w:t xml:space="preserve">One of the primary features of the dashboard is the display of </w:t>
      </w:r>
      <w:r>
        <w:rPr>
          <w:rStyle w:val="92"/>
        </w:rPr>
        <w:t>real-time security alerts</w:t>
      </w:r>
      <w:r>
        <w:t>. Whenever the Threat Detection Engine identifies suspicious activities based on predefined detection rules, the dashboard immediately notifies the administrator. These alerts include important details such as the source and destination IP addresses, communication protocol, alert type, severity level, and the date and time when the activity was detected. This allows administrators to respond quickly to potential security incidents.</w:t>
      </w:r>
    </w:p>
    <w:p w14:paraId="6AEAED71">
      <w:pPr>
        <w:pStyle w:val="85"/>
        <w:keepNext w:val="0"/>
        <w:keepLines w:val="0"/>
        <w:widowControl/>
        <w:suppressLineNumbers w:val="0"/>
        <w:spacing w:line="480" w:lineRule="auto"/>
      </w:pPr>
      <w:r>
        <w:t xml:space="preserve">The dashboard also provides an overview of </w:t>
      </w:r>
      <w:r>
        <w:rPr>
          <w:rStyle w:val="92"/>
        </w:rPr>
        <w:t>monitoring statistics</w:t>
      </w:r>
      <w:r>
        <w:t>, including the total number of captured packets, detected threats, active alerts, and stored monitoring logs. These statistics help administrators evaluate the overall security condition of the protected host computer and identify unusual trends or recurring suspicious activities.</w:t>
      </w:r>
    </w:p>
    <w:p w14:paraId="2BAFCD02">
      <w:pPr>
        <w:pStyle w:val="85"/>
        <w:keepNext w:val="0"/>
        <w:keepLines w:val="0"/>
        <w:widowControl/>
        <w:suppressLineNumbers w:val="0"/>
        <w:spacing w:line="480" w:lineRule="auto"/>
      </w:pPr>
      <w:r>
        <w:t xml:space="preserve">Another important function of the dashboard is </w:t>
      </w:r>
      <w:r>
        <w:rPr>
          <w:rStyle w:val="92"/>
        </w:rPr>
        <w:t>log management</w:t>
      </w:r>
      <w:r>
        <w:t>. Administrators can review historical monitoring records, search specific events using filters such as IP address, protocol, date, or alert type, and examine detailed information about previously detected threats. This feature supports security investigations, auditing, and performance evaluation.</w:t>
      </w:r>
    </w:p>
    <w:p w14:paraId="482395A8">
      <w:pPr>
        <w:pStyle w:val="85"/>
        <w:keepNext w:val="0"/>
        <w:keepLines w:val="0"/>
        <w:widowControl/>
        <w:suppressLineNumbers w:val="0"/>
        <w:spacing w:line="480" w:lineRule="auto"/>
      </w:pPr>
      <w:r>
        <w:t xml:space="preserve">Additionally, the dashboard offers access to </w:t>
      </w:r>
      <w:r>
        <w:rPr>
          <w:rStyle w:val="92"/>
        </w:rPr>
        <w:t>system reports</w:t>
      </w:r>
      <w:r>
        <w:t>, allowing administrators to generate summaries of monitoring activities and detected security events over a selected period. These reports can be used for documentation, security assessments, and decision-making.</w:t>
      </w:r>
    </w:p>
    <w:p w14:paraId="33D45A0C">
      <w:pPr>
        <w:pStyle w:val="85"/>
        <w:keepNext w:val="0"/>
        <w:keepLines w:val="0"/>
        <w:widowControl/>
        <w:suppressLineNumbers w:val="0"/>
        <w:spacing w:line="480" w:lineRule="auto"/>
      </w:pPr>
      <w:r>
        <w:t>Overall, the dashboard serves as the central control panel of the proposed system. By integrating real-time monitoring, alert visualization, historical log management, and reporting capabilities into a single interface, it enables administrators to efficiently monitor, analyze, and manage potential security threats affecting the host computer. Its simple design and intuitive navigation make it suitable for small office environments where dedicated cybersecurity personnel or complex enterprise security solutions may not be available.</w:t>
      </w:r>
    </w:p>
    <w:p w14:paraId="3C378C12">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lang w:val="en-PH"/>
        </w:rPr>
        <w:drawing>
          <wp:anchor distT="0" distB="0" distL="114300" distR="114300" simplePos="0" relativeHeight="251661312" behindDoc="1" locked="0" layoutInCell="1" allowOverlap="1">
            <wp:simplePos x="0" y="0"/>
            <wp:positionH relativeFrom="column">
              <wp:posOffset>-247015</wp:posOffset>
            </wp:positionH>
            <wp:positionV relativeFrom="paragraph">
              <wp:posOffset>408940</wp:posOffset>
            </wp:positionV>
            <wp:extent cx="6190615" cy="3228340"/>
            <wp:effectExtent l="0" t="0" r="635" b="0"/>
            <wp:wrapTight wrapText="bothSides">
              <wp:wrapPolygon>
                <wp:start x="0" y="0"/>
                <wp:lineTo x="0" y="21413"/>
                <wp:lineTo x="21536" y="21413"/>
                <wp:lineTo x="21536" y="0"/>
                <wp:lineTo x="0" y="0"/>
              </wp:wrapPolygon>
            </wp:wrapTight>
            <wp:docPr id="4" name="Picture 4" descr="c315a6d2-53e6-4a98-9143-20be7fdc9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315a6d2-53e6-4a98-9143-20be7fdc9ac1"/>
                    <pic:cNvPicPr>
                      <a:picLocks noChangeAspect="1"/>
                    </pic:cNvPicPr>
                  </pic:nvPicPr>
                  <pic:blipFill>
                    <a:blip r:embed="rId6"/>
                    <a:srcRect t="4012"/>
                    <a:stretch>
                      <a:fillRect/>
                    </a:stretch>
                  </pic:blipFill>
                  <pic:spPr>
                    <a:xfrm>
                      <a:off x="0" y="0"/>
                      <a:ext cx="6190615" cy="3228340"/>
                    </a:xfrm>
                    <a:prstGeom prst="rect">
                      <a:avLst/>
                    </a:prstGeom>
                  </pic:spPr>
                </pic:pic>
              </a:graphicData>
            </a:graphic>
          </wp:anchor>
        </w:drawing>
      </w:r>
    </w:p>
    <w:p w14:paraId="6DDCDBCE">
      <w:pPr>
        <w:pStyle w:val="85"/>
        <w:keepNext w:val="0"/>
        <w:keepLines w:val="0"/>
        <w:widowControl/>
        <w:suppressLineNumbers w:val="0"/>
        <w:spacing w:before="0" w:beforeAutospacing="1" w:after="0" w:afterAutospacing="1" w:line="480" w:lineRule="auto"/>
        <w:ind w:left="0" w:right="0"/>
      </w:pPr>
      <w:r>
        <w:t xml:space="preserve">The </w:t>
      </w:r>
      <w:r>
        <w:rPr>
          <w:rStyle w:val="92"/>
        </w:rPr>
        <w:t>Threat Alerts</w:t>
      </w:r>
      <w:r>
        <w:t xml:space="preserve"> module is one of the core components of the </w:t>
      </w:r>
      <w:r>
        <w:rPr>
          <w:rStyle w:val="92"/>
        </w:rPr>
        <w:t>Host-Based Automated Network Threat Detection and Management System</w:t>
      </w:r>
      <w:r>
        <w:t>. It is responsible for notifying the administrator whenever the system detects suspicious or potentially malicious activities on the protected host computer. This feature provides real-time notifications that enable administrators to respond promptly to possible security incidents, reducing the risk of unauthorized access, data breaches, and other cyber threats.</w:t>
      </w:r>
    </w:p>
    <w:p w14:paraId="2507C9C3">
      <w:pPr>
        <w:pStyle w:val="85"/>
        <w:keepNext w:val="0"/>
        <w:keepLines w:val="0"/>
        <w:widowControl/>
        <w:suppressLineNumbers w:val="0"/>
        <w:spacing w:line="480" w:lineRule="auto"/>
      </w:pPr>
      <w:r>
        <w:t>The Threat Alerts module continuously receives information from the Threat Detection Engine after captured network packets have been analyzed. When the system identifies activities that match predefined detection rules—such as repeated connection attempts, communication with unknown IP addresses, unusual traffic patterns, or abnormal protocol usage—it automatically generates a security alert. Each alert is recorded in the database and immediately displayed on the Flask-based dashboard for administrator review.</w:t>
      </w:r>
    </w:p>
    <w:p w14:paraId="7B08806E">
      <w:pPr>
        <w:pStyle w:val="85"/>
        <w:keepNext w:val="0"/>
        <w:keepLines w:val="0"/>
        <w:widowControl/>
        <w:suppressLineNumbers w:val="0"/>
        <w:spacing w:line="480" w:lineRule="auto"/>
      </w:pPr>
      <w:r>
        <w:t xml:space="preserve">Every generated alert contains essential information to help administrators understand and investigate the detected event. This information may include the </w:t>
      </w:r>
      <w:r>
        <w:rPr>
          <w:rStyle w:val="92"/>
        </w:rPr>
        <w:t>Alert ID</w:t>
      </w:r>
      <w:r>
        <w:t xml:space="preserve">, </w:t>
      </w:r>
      <w:r>
        <w:rPr>
          <w:rStyle w:val="92"/>
        </w:rPr>
        <w:t>Alert Type</w:t>
      </w:r>
      <w:r>
        <w:t xml:space="preserve">, </w:t>
      </w:r>
      <w:r>
        <w:rPr>
          <w:rStyle w:val="92"/>
        </w:rPr>
        <w:t>Source IP Address</w:t>
      </w:r>
      <w:r>
        <w:t xml:space="preserve">, </w:t>
      </w:r>
      <w:r>
        <w:rPr>
          <w:rStyle w:val="92"/>
        </w:rPr>
        <w:t>Destination IP Address</w:t>
      </w:r>
      <w:r>
        <w:t xml:space="preserve">, </w:t>
      </w:r>
      <w:r>
        <w:rPr>
          <w:rStyle w:val="92"/>
        </w:rPr>
        <w:t>Protocol Used</w:t>
      </w:r>
      <w:r>
        <w:t xml:space="preserve">, </w:t>
      </w:r>
      <w:r>
        <w:rPr>
          <w:rStyle w:val="92"/>
        </w:rPr>
        <w:t>Date and Time of Detection</w:t>
      </w:r>
      <w:r>
        <w:t xml:space="preserve">, </w:t>
      </w:r>
      <w:r>
        <w:rPr>
          <w:rStyle w:val="92"/>
        </w:rPr>
        <w:t>Threat Description</w:t>
      </w:r>
      <w:r>
        <w:t xml:space="preserve">, and </w:t>
      </w:r>
      <w:r>
        <w:rPr>
          <w:rStyle w:val="92"/>
        </w:rPr>
        <w:t>Severity Level</w:t>
      </w:r>
      <w:r>
        <w:t>. These details provide valuable context that helps administrators determine the nature and potential impact of the detected activity.</w:t>
      </w:r>
    </w:p>
    <w:p w14:paraId="7347D0B0">
      <w:pPr>
        <w:pStyle w:val="85"/>
        <w:keepNext w:val="0"/>
        <w:keepLines w:val="0"/>
        <w:widowControl/>
        <w:suppressLineNumbers w:val="0"/>
        <w:spacing w:line="480" w:lineRule="auto"/>
      </w:pPr>
      <w:r>
        <w:t xml:space="preserve">The Threat Alerts module also supports </w:t>
      </w:r>
      <w:r>
        <w:rPr>
          <w:rStyle w:val="92"/>
        </w:rPr>
        <w:t>historical alert management</w:t>
      </w:r>
      <w:r>
        <w:t>, allowing administrators to review previously detected threats and analyze recurring security incidents. By maintaining a complete record of all alerts, the system assists in security investigations, trend analysis, and report generation. This historical information can also help identify common attack patterns and evaluate the effectiveness of the organization's security measures over time.</w:t>
      </w:r>
    </w:p>
    <w:p w14:paraId="52C7EF7D">
      <w:pPr>
        <w:pStyle w:val="85"/>
        <w:keepNext w:val="0"/>
        <w:keepLines w:val="0"/>
        <w:widowControl/>
        <w:suppressLineNumbers w:val="0"/>
        <w:spacing w:line="480" w:lineRule="auto"/>
      </w:pPr>
      <w:r>
        <w:t xml:space="preserve">Another important feature of the Threat Alerts module is its ability to </w:t>
      </w:r>
      <w:r>
        <w:rPr>
          <w:rStyle w:val="92"/>
        </w:rPr>
        <w:t>prioritize detected threats</w:t>
      </w:r>
      <w:r>
        <w:t xml:space="preserve">. Alerts may be classified into different severity levels, such as </w:t>
      </w:r>
      <w:r>
        <w:rPr>
          <w:rStyle w:val="92"/>
        </w:rPr>
        <w:t>Low</w:t>
      </w:r>
      <w:r>
        <w:t xml:space="preserve">, </w:t>
      </w:r>
      <w:r>
        <w:rPr>
          <w:rStyle w:val="92"/>
        </w:rPr>
        <w:t>Medium</w:t>
      </w:r>
      <w:r>
        <w:t xml:space="preserve">, and </w:t>
      </w:r>
      <w:r>
        <w:rPr>
          <w:rStyle w:val="92"/>
        </w:rPr>
        <w:t>High</w:t>
      </w:r>
      <w:r>
        <w:t>, based on the level of risk associated with the detected activity. This prioritization enables administrators to focus first on the most critical security events that require immediate attention.</w:t>
      </w:r>
    </w:p>
    <w:p w14:paraId="3A386B08">
      <w:pPr>
        <w:pStyle w:val="85"/>
        <w:keepNext w:val="0"/>
        <w:keepLines w:val="0"/>
        <w:widowControl/>
        <w:suppressLineNumbers w:val="0"/>
        <w:spacing w:line="480" w:lineRule="auto"/>
      </w:pPr>
      <w:r>
        <w:t xml:space="preserve">Overall, the </w:t>
      </w:r>
      <w:r>
        <w:rPr>
          <w:rStyle w:val="92"/>
        </w:rPr>
        <w:t>Threat Alerts</w:t>
      </w:r>
      <w:r>
        <w:t xml:space="preserve"> module plays a vital role in the proposed system by providing timely notifications, improving threat visibility, and supporting faster incident response. Through continuous monitoring and automated alert generation, it enhances the administrator's ability to identify, investigate, and manage potential cybersecurity threats affecting the protected host computer, thereby strengthening the overall security posture of the organization.</w:t>
      </w:r>
    </w:p>
    <w:p w14:paraId="042F8008">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lang w:val="en-PH"/>
        </w:rPr>
        <w:drawing>
          <wp:anchor distT="0" distB="0" distL="114300" distR="114300" simplePos="0" relativeHeight="251662336" behindDoc="1" locked="0" layoutInCell="1" allowOverlap="1">
            <wp:simplePos x="0" y="0"/>
            <wp:positionH relativeFrom="column">
              <wp:posOffset>-304800</wp:posOffset>
            </wp:positionH>
            <wp:positionV relativeFrom="paragraph">
              <wp:posOffset>233680</wp:posOffset>
            </wp:positionV>
            <wp:extent cx="6172200" cy="3269615"/>
            <wp:effectExtent l="0" t="0" r="0" b="6985"/>
            <wp:wrapTight wrapText="bothSides">
              <wp:wrapPolygon>
                <wp:start x="0" y="0"/>
                <wp:lineTo x="0" y="21520"/>
                <wp:lineTo x="21533" y="21520"/>
                <wp:lineTo x="21533" y="0"/>
                <wp:lineTo x="0" y="0"/>
              </wp:wrapPolygon>
            </wp:wrapTight>
            <wp:docPr id="5" name="Picture 5" descr="ae1948b8-d307-4bc7-9db5-b47b8c09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e1948b8-d307-4bc7-9db5-b47b8c0988c1"/>
                    <pic:cNvPicPr>
                      <a:picLocks noChangeAspect="1"/>
                    </pic:cNvPicPr>
                  </pic:nvPicPr>
                  <pic:blipFill>
                    <a:blip r:embed="rId7"/>
                    <a:srcRect t="3601"/>
                    <a:stretch>
                      <a:fillRect/>
                    </a:stretch>
                  </pic:blipFill>
                  <pic:spPr>
                    <a:xfrm>
                      <a:off x="0" y="0"/>
                      <a:ext cx="6172200" cy="3269615"/>
                    </a:xfrm>
                    <a:prstGeom prst="rect">
                      <a:avLst/>
                    </a:prstGeom>
                  </pic:spPr>
                </pic:pic>
              </a:graphicData>
            </a:graphic>
          </wp:anchor>
        </w:drawing>
      </w:r>
    </w:p>
    <w:p w14:paraId="114949CF">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Audit Logs</w:t>
      </w:r>
    </w:p>
    <w:p w14:paraId="015A94E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Audit Logs</w:t>
      </w:r>
      <w:r>
        <w:rPr>
          <w:rFonts w:hint="default" w:ascii="Times New Roman" w:hAnsi="Times New Roman" w:cs="Times New Roman"/>
          <w:sz w:val="24"/>
          <w:szCs w:val="24"/>
        </w:rPr>
        <w:t xml:space="preserve"> module is an essential component of the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It is responsible for recording and maintaining a complete history of system activities, detected security events, and administrator actions. This module provides a chronological record of monitoring operations, enabling administrators to review past events, investigate security incidents, and maintain accountability within the system.</w:t>
      </w:r>
    </w:p>
    <w:p w14:paraId="657C402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As the system continuously monitors the host computer's network interface, every significant event is automatically recorded in the audit log database. These records may include successful and failed login attempts, detected security threats, generated alerts, packet monitoring activities, administrator actions, and other important system events. By maintaining detailed logs, the system ensures that all critical activities can be reviewed whenever necessary.</w:t>
      </w:r>
    </w:p>
    <w:p w14:paraId="3346560A">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Each audit log entry contains relevant information such as the </w:t>
      </w:r>
      <w:r>
        <w:rPr>
          <w:rStyle w:val="92"/>
          <w:rFonts w:hint="default" w:ascii="Times New Roman" w:hAnsi="Times New Roman" w:cs="Times New Roman"/>
          <w:sz w:val="24"/>
          <w:szCs w:val="24"/>
        </w:rPr>
        <w:t>Log ID</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Date and Time</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Username</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Type of Activity</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Source IP Address</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Description of the Event</w:t>
      </w:r>
      <w:r>
        <w:rPr>
          <w:rFonts w:hint="default" w:ascii="Times New Roman" w:hAnsi="Times New Roman" w:cs="Times New Roman"/>
          <w:sz w:val="24"/>
          <w:szCs w:val="24"/>
        </w:rPr>
        <w:t xml:space="preserve">, and the </w:t>
      </w:r>
      <w:r>
        <w:rPr>
          <w:rStyle w:val="92"/>
          <w:rFonts w:hint="default" w:ascii="Times New Roman" w:hAnsi="Times New Roman" w:cs="Times New Roman"/>
          <w:sz w:val="24"/>
          <w:szCs w:val="24"/>
        </w:rPr>
        <w:t>Action Performed</w:t>
      </w:r>
      <w:r>
        <w:rPr>
          <w:rFonts w:hint="default" w:ascii="Times New Roman" w:hAnsi="Times New Roman" w:cs="Times New Roman"/>
          <w:sz w:val="24"/>
          <w:szCs w:val="24"/>
        </w:rPr>
        <w:t>. This detailed information helps administrators understand what occurred, when it happened, and who initiated the activity. These records are valuable for troubleshooting, incident response, and verifying the integrity of the monitoring process.</w:t>
      </w:r>
    </w:p>
    <w:p w14:paraId="2D88C3B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Audit Logs module also supports </w:t>
      </w:r>
      <w:r>
        <w:rPr>
          <w:rStyle w:val="92"/>
          <w:rFonts w:hint="default" w:ascii="Times New Roman" w:hAnsi="Times New Roman" w:cs="Times New Roman"/>
          <w:sz w:val="24"/>
          <w:szCs w:val="24"/>
        </w:rPr>
        <w:t>searching and filtering</w:t>
      </w:r>
      <w:r>
        <w:rPr>
          <w:rFonts w:hint="default" w:ascii="Times New Roman" w:hAnsi="Times New Roman" w:cs="Times New Roman"/>
          <w:sz w:val="24"/>
          <w:szCs w:val="24"/>
        </w:rPr>
        <w:t xml:space="preserve"> of stored records. Administrators can locate specific log entries by searching using criteria such as date, username, event type, IP address, or activity description. This feature simplifies the investigation of security incidents and reduces the time required to retrieve relevant information from large volumes of monitoring data.</w:t>
      </w:r>
    </w:p>
    <w:p w14:paraId="38C4722F">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Another important function of the Audit Logs module is to support </w:t>
      </w:r>
      <w:r>
        <w:rPr>
          <w:rStyle w:val="92"/>
          <w:rFonts w:hint="default" w:ascii="Times New Roman" w:hAnsi="Times New Roman" w:cs="Times New Roman"/>
          <w:sz w:val="24"/>
          <w:szCs w:val="24"/>
        </w:rPr>
        <w:t>security auditing and compliance</w:t>
      </w:r>
      <w:r>
        <w:rPr>
          <w:rFonts w:hint="default" w:ascii="Times New Roman" w:hAnsi="Times New Roman" w:cs="Times New Roman"/>
          <w:sz w:val="24"/>
          <w:szCs w:val="24"/>
        </w:rPr>
        <w:t>. Historical records provide evidence of system activities, making it easier to identify recurring security issues, evaluate administrator actions, and verify that monitoring procedures are being followed correctly. The audit logs also assist in generating reports that can be used for documentation, performance evaluation, and future security planning.</w:t>
      </w:r>
    </w:p>
    <w:p w14:paraId="73A4D0E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Overall, the </w:t>
      </w:r>
      <w:r>
        <w:rPr>
          <w:rStyle w:val="92"/>
          <w:rFonts w:hint="default" w:ascii="Times New Roman" w:hAnsi="Times New Roman" w:cs="Times New Roman"/>
          <w:sz w:val="24"/>
          <w:szCs w:val="24"/>
        </w:rPr>
        <w:t>Audit Logs</w:t>
      </w:r>
      <w:r>
        <w:rPr>
          <w:rFonts w:hint="default" w:ascii="Times New Roman" w:hAnsi="Times New Roman" w:cs="Times New Roman"/>
          <w:sz w:val="24"/>
          <w:szCs w:val="24"/>
        </w:rPr>
        <w:t xml:space="preserve"> module enhances the reliability, transparency, and accountability of the proposed system. By maintaining accurate and organized records of all significant events, it enables administrators to effectively monitor system activities, investigate suspicious incidents, and improve the overall security management of the protected host computer.</w:t>
      </w:r>
    </w:p>
    <w:p w14:paraId="20CEB264">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p>
    <w:p w14:paraId="25286DEA">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p>
    <w:p w14:paraId="385697B2">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p>
    <w:p w14:paraId="4DEDCC91">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p>
    <w:p w14:paraId="664B37D3">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r>
        <w:rPr>
          <w:rFonts w:hint="default" w:ascii="Times New Roman" w:hAnsi="Times New Roman" w:eastAsia="SimSun" w:cs="Times New Roman"/>
          <w:sz w:val="24"/>
          <w:szCs w:val="24"/>
          <w:lang w:val="en-PH"/>
        </w:rPr>
        <w:drawing>
          <wp:anchor distT="0" distB="0" distL="114300" distR="114300" simplePos="0" relativeHeight="251663360" behindDoc="1" locked="0" layoutInCell="1" allowOverlap="1">
            <wp:simplePos x="0" y="0"/>
            <wp:positionH relativeFrom="column">
              <wp:posOffset>-238125</wp:posOffset>
            </wp:positionH>
            <wp:positionV relativeFrom="paragraph">
              <wp:posOffset>318135</wp:posOffset>
            </wp:positionV>
            <wp:extent cx="6114415" cy="3213100"/>
            <wp:effectExtent l="0" t="0" r="635" b="6350"/>
            <wp:wrapTight wrapText="bothSides">
              <wp:wrapPolygon>
                <wp:start x="0" y="0"/>
                <wp:lineTo x="0" y="21515"/>
                <wp:lineTo x="21535" y="21515"/>
                <wp:lineTo x="21535" y="0"/>
                <wp:lineTo x="0" y="0"/>
              </wp:wrapPolygon>
            </wp:wrapTight>
            <wp:docPr id="6" name="Picture 6" descr="aa989ab2-3316-41f3-884c-b77b00b7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a989ab2-3316-41f3-884c-b77b00b70778"/>
                    <pic:cNvPicPr>
                      <a:picLocks noChangeAspect="1"/>
                    </pic:cNvPicPr>
                  </pic:nvPicPr>
                  <pic:blipFill>
                    <a:blip r:embed="rId8"/>
                    <a:srcRect t="2675"/>
                    <a:stretch>
                      <a:fillRect/>
                    </a:stretch>
                  </pic:blipFill>
                  <pic:spPr>
                    <a:xfrm>
                      <a:off x="0" y="0"/>
                      <a:ext cx="6114415" cy="3213100"/>
                    </a:xfrm>
                    <a:prstGeom prst="rect">
                      <a:avLst/>
                    </a:prstGeom>
                  </pic:spPr>
                </pic:pic>
              </a:graphicData>
            </a:graphic>
          </wp:anchor>
        </w:drawing>
      </w:r>
    </w:p>
    <w:p w14:paraId="7C2746D1">
      <w:pPr>
        <w:pStyle w:val="3"/>
        <w:keepNext w:val="0"/>
        <w:keepLines w:val="0"/>
        <w:widowControl/>
        <w:suppressLineNumbers w:val="0"/>
        <w:spacing w:line="480" w:lineRule="auto"/>
        <w:rPr>
          <w:rFonts w:hint="default" w:ascii="Times New Roman" w:hAnsi="Times New Roman" w:cs="Times New Roman"/>
          <w:sz w:val="24"/>
          <w:szCs w:val="24"/>
        </w:rPr>
      </w:pPr>
      <w:r>
        <w:rPr>
          <w:rStyle w:val="92"/>
          <w:rFonts w:hint="default" w:ascii="Times New Roman" w:hAnsi="Times New Roman" w:cs="Times New Roman"/>
          <w:b/>
          <w:bCs/>
          <w:sz w:val="24"/>
          <w:szCs w:val="24"/>
        </w:rPr>
        <w:t>Whitelist</w:t>
      </w:r>
    </w:p>
    <w:p w14:paraId="6BC2F411">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92"/>
          <w:rFonts w:hint="default" w:ascii="Times New Roman" w:hAnsi="Times New Roman" w:cs="Times New Roman"/>
          <w:sz w:val="24"/>
          <w:szCs w:val="24"/>
        </w:rPr>
        <w:t>Whitelist</w:t>
      </w:r>
      <w:r>
        <w:rPr>
          <w:rFonts w:hint="default" w:ascii="Times New Roman" w:hAnsi="Times New Roman" w:cs="Times New Roman"/>
          <w:sz w:val="24"/>
          <w:szCs w:val="24"/>
        </w:rPr>
        <w:t xml:space="preserve"> module is an important security feature of the </w:t>
      </w:r>
      <w:r>
        <w:rPr>
          <w:rStyle w:val="92"/>
          <w:rFonts w:hint="default" w:ascii="Times New Roman" w:hAnsi="Times New Roman" w:cs="Times New Roman"/>
          <w:sz w:val="24"/>
          <w:szCs w:val="24"/>
        </w:rPr>
        <w:t>Host-Based Automated Network Threat Detection and Management System</w:t>
      </w:r>
      <w:r>
        <w:rPr>
          <w:rFonts w:hint="default" w:ascii="Times New Roman" w:hAnsi="Times New Roman" w:cs="Times New Roman"/>
          <w:sz w:val="24"/>
          <w:szCs w:val="24"/>
        </w:rPr>
        <w:t>. It allows administrators to create and manage a list of trusted IP addresses, devices, or network connections that are considered safe and authorized to communicate with the protected host computer. By maintaining a whitelist, the system can distinguish between legitimate network activities and potentially suspicious connections, helping reduce unnecessary alerts and improving the accuracy of threat detection.</w:t>
      </w:r>
    </w:p>
    <w:p w14:paraId="3BA3397D">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When the system captures network packets through the host computer's network interface, the Threat Detection Engine compares the source and destination IP addresses against the stored whitelist. If a communication originates from or is directed to an approved IP address or trusted device, the system recognizes it as authorized traffic and allows it to proceed without generating unnecessary security alerts. This process minimizes false positives and enables administrators to focus on genuine security threats.</w:t>
      </w:r>
    </w:p>
    <w:p w14:paraId="7B2C1919">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Whitelist module also provides administrators with the ability to </w:t>
      </w:r>
      <w:r>
        <w:rPr>
          <w:rStyle w:val="92"/>
          <w:rFonts w:hint="default" w:ascii="Times New Roman" w:hAnsi="Times New Roman" w:cs="Times New Roman"/>
          <w:sz w:val="24"/>
          <w:szCs w:val="24"/>
        </w:rPr>
        <w:t>add, edit, remove, and manage</w:t>
      </w:r>
      <w:r>
        <w:rPr>
          <w:rFonts w:hint="default" w:ascii="Times New Roman" w:hAnsi="Times New Roman" w:cs="Times New Roman"/>
          <w:sz w:val="24"/>
          <w:szCs w:val="24"/>
        </w:rPr>
        <w:t xml:space="preserve"> trusted IP addresses and devices through the Flask-based web dashboard. This ensures that the list of trusted entities remains updated as new devices or authorize</w:t>
      </w:r>
      <w:bookmarkStart w:id="0" w:name="_GoBack"/>
      <w:bookmarkEnd w:id="0"/>
      <w:r>
        <w:rPr>
          <w:rFonts w:hint="default" w:ascii="Times New Roman" w:hAnsi="Times New Roman" w:cs="Times New Roman"/>
          <w:sz w:val="24"/>
          <w:szCs w:val="24"/>
        </w:rPr>
        <w:t>d users are introduced into the organization's environment. Administrators can review and modify whitelist entries whenever necessary to maintain effective and accurate monitoring.</w:t>
      </w:r>
    </w:p>
    <w:p w14:paraId="2F1BB7DE">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Each whitelist record contains important information such as the </w:t>
      </w:r>
      <w:r>
        <w:rPr>
          <w:rStyle w:val="92"/>
          <w:rFonts w:hint="default" w:ascii="Times New Roman" w:hAnsi="Times New Roman" w:cs="Times New Roman"/>
          <w:sz w:val="24"/>
          <w:szCs w:val="24"/>
        </w:rPr>
        <w:t>Whitelist ID</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Trusted IP Address</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Device Name</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Description</w:t>
      </w:r>
      <w:r>
        <w:rPr>
          <w:rFonts w:hint="default" w:ascii="Times New Roman" w:hAnsi="Times New Roman" w:cs="Times New Roman"/>
          <w:sz w:val="24"/>
          <w:szCs w:val="24"/>
        </w:rPr>
        <w:t xml:space="preserve">, </w:t>
      </w:r>
      <w:r>
        <w:rPr>
          <w:rStyle w:val="92"/>
          <w:rFonts w:hint="default" w:ascii="Times New Roman" w:hAnsi="Times New Roman" w:cs="Times New Roman"/>
          <w:sz w:val="24"/>
          <w:szCs w:val="24"/>
        </w:rPr>
        <w:t>Date Added</w:t>
      </w:r>
      <w:r>
        <w:rPr>
          <w:rFonts w:hint="default" w:ascii="Times New Roman" w:hAnsi="Times New Roman" w:cs="Times New Roman"/>
          <w:sz w:val="24"/>
          <w:szCs w:val="24"/>
        </w:rPr>
        <w:t xml:space="preserve">, and </w:t>
      </w:r>
      <w:r>
        <w:rPr>
          <w:rStyle w:val="92"/>
          <w:rFonts w:hint="default" w:ascii="Times New Roman" w:hAnsi="Times New Roman" w:cs="Times New Roman"/>
          <w:sz w:val="24"/>
          <w:szCs w:val="24"/>
        </w:rPr>
        <w:t>Status</w:t>
      </w:r>
      <w:r>
        <w:rPr>
          <w:rFonts w:hint="default" w:ascii="Times New Roman" w:hAnsi="Times New Roman" w:cs="Times New Roman"/>
          <w:sz w:val="24"/>
          <w:szCs w:val="24"/>
        </w:rPr>
        <w:t>. These records help administrators identify authorized devices and maintain proper documentation of trusted network resources.</w:t>
      </w:r>
    </w:p>
    <w:p w14:paraId="03F23BA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In addition to reducing false alarms, the Whitelist module improves the overall efficiency of the monitoring system. Since trusted communications are recognized immediately, the Threat Detection Engine can focus more effectively on analyzing unknown or suspicious traffic. This results in faster processing, improved system performance, and more meaningful security alerts.</w:t>
      </w:r>
    </w:p>
    <w:p w14:paraId="44666DE3">
      <w:pPr>
        <w:pStyle w:val="85"/>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Overall, the </w:t>
      </w:r>
      <w:r>
        <w:rPr>
          <w:rStyle w:val="92"/>
          <w:rFonts w:hint="default" w:ascii="Times New Roman" w:hAnsi="Times New Roman" w:cs="Times New Roman"/>
          <w:sz w:val="24"/>
          <w:szCs w:val="24"/>
        </w:rPr>
        <w:t>Whitelist</w:t>
      </w:r>
      <w:r>
        <w:rPr>
          <w:rFonts w:hint="default" w:ascii="Times New Roman" w:hAnsi="Times New Roman" w:cs="Times New Roman"/>
          <w:sz w:val="24"/>
          <w:szCs w:val="24"/>
        </w:rPr>
        <w:t xml:space="preserve"> module enhances the effectiveness of the proposed system by allowing administrators to define trusted network entities while minimizing unnecessary notifications. It strengthens host-based monitoring by improving detection accuracy, simplifying security management, and helping administrators concentrate on potential threats that require immediate attention.</w:t>
      </w:r>
    </w:p>
    <w:p w14:paraId="5B960185">
      <w:pPr>
        <w:pStyle w:val="85"/>
        <w:keepNext w:val="0"/>
        <w:keepLines w:val="0"/>
        <w:widowControl/>
        <w:suppressLineNumbers w:val="0"/>
        <w:spacing w:line="480" w:lineRule="auto"/>
        <w:rPr>
          <w:rFonts w:hint="default" w:ascii="Times New Roman" w:hAnsi="Times New Roman" w:eastAsia="SimSun" w:cs="Times New Roman"/>
          <w:sz w:val="24"/>
          <w:szCs w:val="24"/>
          <w:lang w:val="en-PH"/>
        </w:rPr>
      </w:pPr>
    </w:p>
    <w:sectPr>
      <w:pgSz w:w="12240" w:h="18720"/>
      <w:pgMar w:top="1440" w:right="1800" w:bottom="1440" w:left="1800"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Arial-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93EF12"/>
    <w:multiLevelType w:val="multilevel"/>
    <w:tmpl w:val="8093E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3EE80C9"/>
    <w:multiLevelType w:val="multilevel"/>
    <w:tmpl w:val="83EE80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EB1381"/>
    <w:multiLevelType w:val="singleLevel"/>
    <w:tmpl w:val="85EB138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7BAE47E"/>
    <w:multiLevelType w:val="multilevel"/>
    <w:tmpl w:val="87BAE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93A0627"/>
    <w:multiLevelType w:val="multilevel"/>
    <w:tmpl w:val="893A06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4BCF6B4"/>
    <w:multiLevelType w:val="multilevel"/>
    <w:tmpl w:val="94BCF6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9A3CF63E"/>
    <w:multiLevelType w:val="multilevel"/>
    <w:tmpl w:val="9A3CF6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E253991"/>
    <w:multiLevelType w:val="multilevel"/>
    <w:tmpl w:val="9E25399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32E9F69"/>
    <w:multiLevelType w:val="multilevel"/>
    <w:tmpl w:val="A32E9F6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17A9811"/>
    <w:multiLevelType w:val="multilevel"/>
    <w:tmpl w:val="B17A98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D04A84E"/>
    <w:multiLevelType w:val="multilevel"/>
    <w:tmpl w:val="BD04A8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0010436"/>
    <w:multiLevelType w:val="multilevel"/>
    <w:tmpl w:val="C00104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A830737"/>
    <w:multiLevelType w:val="multilevel"/>
    <w:tmpl w:val="CA8307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C6D412F"/>
    <w:multiLevelType w:val="multilevel"/>
    <w:tmpl w:val="CC6D41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23855CB"/>
    <w:multiLevelType w:val="multilevel"/>
    <w:tmpl w:val="D23855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3388BF0"/>
    <w:multiLevelType w:val="multilevel"/>
    <w:tmpl w:val="D3388B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35A46F9"/>
    <w:multiLevelType w:val="multilevel"/>
    <w:tmpl w:val="D35A46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3BEA2FC"/>
    <w:multiLevelType w:val="multilevel"/>
    <w:tmpl w:val="D3BEA2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B5606F1"/>
    <w:multiLevelType w:val="multilevel"/>
    <w:tmpl w:val="DB5606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BBC94FE"/>
    <w:multiLevelType w:val="multilevel"/>
    <w:tmpl w:val="DBBC94FE"/>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0">
    <w:nsid w:val="E80FA94D"/>
    <w:multiLevelType w:val="multilevel"/>
    <w:tmpl w:val="E80FA9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87659F8"/>
    <w:multiLevelType w:val="singleLevel"/>
    <w:tmpl w:val="E87659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EF7667E8"/>
    <w:multiLevelType w:val="multilevel"/>
    <w:tmpl w:val="EF7667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FCC5F31"/>
    <w:multiLevelType w:val="multilevel"/>
    <w:tmpl w:val="EFCC5F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2718C68"/>
    <w:multiLevelType w:val="multilevel"/>
    <w:tmpl w:val="F2718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F6B36B41"/>
    <w:multiLevelType w:val="multilevel"/>
    <w:tmpl w:val="F6B36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F9C5B288"/>
    <w:multiLevelType w:val="multilevel"/>
    <w:tmpl w:val="F9C5B2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FE32A9AB"/>
    <w:multiLevelType w:val="multilevel"/>
    <w:tmpl w:val="FE32A9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9">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0">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1">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32">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33">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34">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35">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36">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37">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38">
    <w:nsid w:val="03345E12"/>
    <w:multiLevelType w:val="multilevel"/>
    <w:tmpl w:val="03345E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721D5C9"/>
    <w:multiLevelType w:val="multilevel"/>
    <w:tmpl w:val="0721D5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72541B5"/>
    <w:multiLevelType w:val="multilevel"/>
    <w:tmpl w:val="072541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2AF3103"/>
    <w:multiLevelType w:val="multilevel"/>
    <w:tmpl w:val="12AF31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7FBF35E"/>
    <w:multiLevelType w:val="multilevel"/>
    <w:tmpl w:val="17FBF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24BCA08A"/>
    <w:multiLevelType w:val="multilevel"/>
    <w:tmpl w:val="24BCA0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257E9AD0"/>
    <w:multiLevelType w:val="multilevel"/>
    <w:tmpl w:val="257E9A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01395C4"/>
    <w:multiLevelType w:val="multilevel"/>
    <w:tmpl w:val="301395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6">
    <w:nsid w:val="31AF6441"/>
    <w:multiLevelType w:val="multilevel"/>
    <w:tmpl w:val="31AF64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323002E7"/>
    <w:multiLevelType w:val="multilevel"/>
    <w:tmpl w:val="323002E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477C8688"/>
    <w:multiLevelType w:val="multilevel"/>
    <w:tmpl w:val="477C8688"/>
    <w:lvl w:ilvl="0" w:tentative="0">
      <w:start w:val="1"/>
      <w:numFmt w:val="decimal"/>
      <w:lvlText w:val="%1."/>
      <w:lvlJc w:val="left"/>
      <w:pPr>
        <w:tabs>
          <w:tab w:val="left" w:pos="720"/>
        </w:tabs>
        <w:ind w:left="720" w:hanging="360"/>
      </w:pPr>
      <w:rPr>
        <w:rFonts w:hint="default"/>
        <w:b/>
        <w:bCs/>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47A3FCD6"/>
    <w:multiLevelType w:val="multilevel"/>
    <w:tmpl w:val="47A3FC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64FADC5"/>
    <w:multiLevelType w:val="multilevel"/>
    <w:tmpl w:val="564FAD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7E68F40"/>
    <w:multiLevelType w:val="multilevel"/>
    <w:tmpl w:val="57E68F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5E638527"/>
    <w:multiLevelType w:val="multilevel"/>
    <w:tmpl w:val="5E6385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61839C83"/>
    <w:multiLevelType w:val="multilevel"/>
    <w:tmpl w:val="61839C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69C99A90"/>
    <w:multiLevelType w:val="singleLevel"/>
    <w:tmpl w:val="69C99A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71482CCA"/>
    <w:multiLevelType w:val="singleLevel"/>
    <w:tmpl w:val="71482C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71B313E6"/>
    <w:multiLevelType w:val="multilevel"/>
    <w:tmpl w:val="71B313E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797150EC"/>
    <w:multiLevelType w:val="multilevel"/>
    <w:tmpl w:val="797150E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7"/>
  </w:num>
  <w:num w:numId="2">
    <w:abstractNumId w:val="35"/>
  </w:num>
  <w:num w:numId="3">
    <w:abstractNumId w:val="34"/>
  </w:num>
  <w:num w:numId="4">
    <w:abstractNumId w:val="33"/>
  </w:num>
  <w:num w:numId="5">
    <w:abstractNumId w:val="32"/>
  </w:num>
  <w:num w:numId="6">
    <w:abstractNumId w:val="36"/>
  </w:num>
  <w:num w:numId="7">
    <w:abstractNumId w:val="31"/>
  </w:num>
  <w:num w:numId="8">
    <w:abstractNumId w:val="30"/>
  </w:num>
  <w:num w:numId="9">
    <w:abstractNumId w:val="29"/>
  </w:num>
  <w:num w:numId="10">
    <w:abstractNumId w:val="28"/>
  </w:num>
  <w:num w:numId="11">
    <w:abstractNumId w:val="19"/>
  </w:num>
  <w:num w:numId="12">
    <w:abstractNumId w:val="17"/>
  </w:num>
  <w:num w:numId="13">
    <w:abstractNumId w:val="45"/>
  </w:num>
  <w:num w:numId="14">
    <w:abstractNumId w:val="52"/>
  </w:num>
  <w:num w:numId="15">
    <w:abstractNumId w:val="23"/>
  </w:num>
  <w:num w:numId="16">
    <w:abstractNumId w:val="22"/>
  </w:num>
  <w:num w:numId="17">
    <w:abstractNumId w:val="3"/>
  </w:num>
  <w:num w:numId="18">
    <w:abstractNumId w:val="54"/>
  </w:num>
  <w:num w:numId="19">
    <w:abstractNumId w:val="48"/>
  </w:num>
  <w:num w:numId="20">
    <w:abstractNumId w:val="7"/>
  </w:num>
  <w:num w:numId="21">
    <w:abstractNumId w:val="11"/>
  </w:num>
  <w:num w:numId="22">
    <w:abstractNumId w:val="6"/>
  </w:num>
  <w:num w:numId="23">
    <w:abstractNumId w:val="49"/>
  </w:num>
  <w:num w:numId="24">
    <w:abstractNumId w:val="57"/>
  </w:num>
  <w:num w:numId="25">
    <w:abstractNumId w:val="46"/>
  </w:num>
  <w:num w:numId="26">
    <w:abstractNumId w:val="8"/>
  </w:num>
  <w:num w:numId="27">
    <w:abstractNumId w:val="1"/>
  </w:num>
  <w:num w:numId="28">
    <w:abstractNumId w:val="4"/>
  </w:num>
  <w:num w:numId="29">
    <w:abstractNumId w:val="5"/>
  </w:num>
  <w:num w:numId="30">
    <w:abstractNumId w:val="0"/>
  </w:num>
  <w:num w:numId="31">
    <w:abstractNumId w:val="40"/>
  </w:num>
  <w:num w:numId="32">
    <w:abstractNumId w:val="53"/>
  </w:num>
  <w:num w:numId="33">
    <w:abstractNumId w:val="12"/>
  </w:num>
  <w:num w:numId="34">
    <w:abstractNumId w:val="47"/>
  </w:num>
  <w:num w:numId="35">
    <w:abstractNumId w:val="39"/>
  </w:num>
  <w:num w:numId="36">
    <w:abstractNumId w:val="26"/>
  </w:num>
  <w:num w:numId="37">
    <w:abstractNumId w:val="10"/>
  </w:num>
  <w:num w:numId="38">
    <w:abstractNumId w:val="50"/>
  </w:num>
  <w:num w:numId="39">
    <w:abstractNumId w:val="42"/>
  </w:num>
  <w:num w:numId="40">
    <w:abstractNumId w:val="18"/>
  </w:num>
  <w:num w:numId="41">
    <w:abstractNumId w:val="41"/>
  </w:num>
  <w:num w:numId="42">
    <w:abstractNumId w:val="56"/>
  </w:num>
  <w:num w:numId="43">
    <w:abstractNumId w:val="21"/>
  </w:num>
  <w:num w:numId="44">
    <w:abstractNumId w:val="43"/>
  </w:num>
  <w:num w:numId="45">
    <w:abstractNumId w:val="24"/>
  </w:num>
  <w:num w:numId="46">
    <w:abstractNumId w:val="13"/>
  </w:num>
  <w:num w:numId="47">
    <w:abstractNumId w:val="9"/>
  </w:num>
  <w:num w:numId="48">
    <w:abstractNumId w:val="14"/>
  </w:num>
  <w:num w:numId="49">
    <w:abstractNumId w:val="27"/>
  </w:num>
  <w:num w:numId="50">
    <w:abstractNumId w:val="15"/>
  </w:num>
  <w:num w:numId="51">
    <w:abstractNumId w:val="25"/>
  </w:num>
  <w:num w:numId="52">
    <w:abstractNumId w:val="20"/>
  </w:num>
  <w:num w:numId="53">
    <w:abstractNumId w:val="44"/>
  </w:num>
  <w:num w:numId="54">
    <w:abstractNumId w:val="16"/>
  </w:num>
  <w:num w:numId="55">
    <w:abstractNumId w:val="38"/>
  </w:num>
  <w:num w:numId="56">
    <w:abstractNumId w:val="55"/>
  </w:num>
  <w:num w:numId="57">
    <w:abstractNumId w:val="51"/>
  </w:num>
  <w:num w:numId="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231F1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521C4"/>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3B28D6"/>
    <w:rsid w:val="1070078B"/>
    <w:rsid w:val="118C5756"/>
    <w:rsid w:val="1BCB22A8"/>
    <w:rsid w:val="1CF27B0C"/>
    <w:rsid w:val="25137261"/>
    <w:rsid w:val="25766547"/>
    <w:rsid w:val="345E497B"/>
    <w:rsid w:val="3D3717FB"/>
    <w:rsid w:val="56156B1B"/>
    <w:rsid w:val="5768500E"/>
    <w:rsid w:val="59B12A77"/>
    <w:rsid w:val="5C101171"/>
    <w:rsid w:val="678036DB"/>
    <w:rsid w:val="686E3363"/>
    <w:rsid w:val="74D630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_Style 248"/>
    <w:basedOn w:val="1"/>
    <w:next w:val="1"/>
    <w:uiPriority w:val="0"/>
    <w:pPr>
      <w:pBdr>
        <w:bottom w:val="single" w:color="auto" w:sz="6" w:space="1"/>
      </w:pBdr>
      <w:jc w:val="center"/>
    </w:pPr>
    <w:rPr>
      <w:rFonts w:ascii="Arial" w:eastAsia="SimSun"/>
      <w:vanish/>
      <w:sz w:val="16"/>
    </w:rPr>
  </w:style>
  <w:style w:type="paragraph" w:customStyle="1" w:styleId="250">
    <w:name w:val="_Style 249"/>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150</Pages>
  <Words>20119</Words>
  <Characters>134155</Characters>
  <Lines>0</Lines>
  <Paragraphs>0</Paragraphs>
  <TotalTime>113</TotalTime>
  <ScaleCrop>false</ScaleCrop>
  <LinksUpToDate>false</LinksUpToDate>
  <CharactersWithSpaces>153788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2026-05-22T16:07:00Z</dcterms:created>
  <dc:creator>Acer</dc:creator>
  <cp:lastModifiedBy>airish Moro</cp:lastModifiedBy>
  <dcterms:modified xsi:type="dcterms:W3CDTF">2026-06-30T11:18:19Z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CA572E34AF2147798721E17198DD3387_11</vt:lpwstr>
  </property>
  <property fmtid="{D5CDD505-2E9C-101B-9397-08002B2CF9AE}" pid="4" name="KSOTemplateDocerSaveRecord">
    <vt:lpwstr>eyJoZGlkIjoiNTAyYWY2NjA3NDVmNWI1MWM3ODllMTU5NTA1ZjJhZGYiLCJ1c2VySWQiOiI3MDQ5OTI2OTE2NjYifQ==</vt:lpwstr>
  </property>
</Properties>
</file>